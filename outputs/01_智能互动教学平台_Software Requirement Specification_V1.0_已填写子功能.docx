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细黑" w:hAnsi="华文细黑" w:eastAsia="华文细黑" w:cs="华文细黑"/>
          <w:sz w:val="44"/>
          <w:szCs w:val="44"/>
        </w:rPr>
      </w:pPr>
      <w:r>
        <w:rPr>
          <w:rFonts w:hint="eastAsia" w:ascii="华文细黑" w:hAnsi="华文细黑" w:eastAsia="华文细黑" w:cs="华文细黑"/>
          <w:sz w:val="44"/>
          <w:szCs w:val="44"/>
        </w:rPr>
        <w:t>智能互动教学平台</w:t>
      </w:r>
      <w:r>
        <w:rPr>
          <w:rFonts w:hint="eastAsia" w:ascii="华文细黑" w:hAnsi="华文细黑" w:eastAsia="华文细黑" w:cs="华文细黑"/>
          <w:sz w:val="44"/>
          <w:szCs w:val="44"/>
        </w:rPr>
        <w:t>需求规格说明书</w:t>
      </w:r>
    </w:p>
    <w:p/>
    <w:p/>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996"/>
        <w:gridCol w:w="1884"/>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pPr>
              <w:spacing w:after="0" w:line="240" w:lineRule="auto"/>
            </w:pPr>
            <w:r>
              <w:rPr>
                <w:b/>
              </w:rPr>
              <w:t>项目名称</w:t>
            </w:r>
          </w:p>
        </w:tc>
        <w:tc>
          <w:tcPr>
            <w:tcW w:w="2880" w:type="dxa"/>
            <w:gridSpan w:val="2"/>
            <w:shd w:val="clear" w:color="auto" w:fill="D9E2F3"/>
          </w:tcPr>
          <w:p>
            <w:pPr>
              <w:spacing w:after="0" w:line="240" w:lineRule="auto"/>
            </w:pPr>
            <w:r>
              <w:rPr>
                <w:b/>
              </w:rPr>
              <w:t>项目编号</w:t>
            </w:r>
          </w:p>
        </w:tc>
        <w:tc>
          <w:tcPr>
            <w:tcW w:w="2880" w:type="dxa"/>
            <w:shd w:val="clear" w:color="auto" w:fill="D9E2F3"/>
          </w:tcPr>
          <w:p>
            <w:pPr>
              <w:spacing w:after="0" w:line="240" w:lineRule="auto"/>
            </w:pPr>
            <w:r>
              <w:rPr>
                <w:b/>
              </w:rPr>
              <w:t>总计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智能互动教学平台</w:t>
            </w:r>
          </w:p>
        </w:tc>
        <w:tc>
          <w:tcPr>
            <w:tcW w:w="2880" w:type="dxa"/>
            <w:gridSpan w:val="2"/>
          </w:tcPr>
          <w:p>
            <w:pPr>
              <w:spacing w:after="0" w:line="240" w:lineRule="auto"/>
            </w:pPr>
            <w:r>
              <w:t>PRJ-2026-001</w:t>
            </w:r>
          </w:p>
        </w:tc>
        <w:tc>
          <w:tcPr>
            <w:tcW w:w="2880" w:type="dxa"/>
          </w:tcPr>
          <w:p>
            <w:pPr>
              <w:spacing w:after="0"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6" w:type="dxa"/>
            <w:gridSpan w:val="2"/>
            <w:shd w:val="clear" w:color="auto" w:fill="D9E2F3"/>
          </w:tcPr>
          <w:p>
            <w:pPr>
              <w:spacing w:after="0" w:line="240" w:lineRule="auto"/>
            </w:pPr>
            <w:r>
              <w:rPr>
                <w:b/>
              </w:rPr>
              <w:t>版本</w:t>
            </w:r>
          </w:p>
        </w:tc>
        <w:tc>
          <w:tcPr>
            <w:tcW w:w="4764" w:type="dxa"/>
            <w:gridSpan w:val="2"/>
            <w:shd w:val="clear" w:color="auto" w:fill="D9E2F3"/>
          </w:tcPr>
          <w:p>
            <w:pPr>
              <w:spacing w:after="0" w:line="240" w:lineRule="auto"/>
            </w:pPr>
            <w:r>
              <w:rPr>
                <w:b/>
              </w:rPr>
              <w:t>文档编号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6" w:type="dxa"/>
            <w:gridSpan w:val="2"/>
          </w:tcPr>
          <w:p>
            <w:pPr>
              <w:spacing w:after="0" w:line="240" w:lineRule="auto"/>
            </w:pPr>
            <w:r>
              <w:t>V1.0</w:t>
            </w:r>
          </w:p>
        </w:tc>
        <w:tc>
          <w:tcPr>
            <w:tcW w:w="4764" w:type="dxa"/>
            <w:gridSpan w:val="2"/>
          </w:tcPr>
          <w:p>
            <w:pPr>
              <w:spacing w:after="0" w:line="240" w:lineRule="auto"/>
            </w:pPr>
            <w:r>
              <w:t>SRS-2026-001</w:t>
            </w:r>
          </w:p>
        </w:tc>
      </w:tr>
    </w:tbl>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vAlign w:val="top"/>
          </w:tcPr>
          <w:p>
            <w:pPr>
              <w:pStyle w:val="164"/>
              <w:keepNext w:val="0"/>
              <w:jc w:val="left"/>
            </w:pPr>
            <w:r>
              <w:rPr>
                <w:rFonts w:ascii="Times New Roman" w:hAnsi="宋体"/>
                <w:sz w:val="24"/>
                <w:szCs w:val="24"/>
              </w:rPr>
              <w:t>拟制</w:t>
            </w:r>
          </w:p>
        </w:tc>
        <w:tc>
          <w:tcPr>
            <w:tcW w:w="2160" w:type="dxa"/>
            <w:shd w:val="clear" w:color="auto" w:fill="D9E2F3"/>
            <w:vAlign w:val="top"/>
          </w:tcPr>
          <w:p>
            <w:pPr>
              <w:pStyle w:val="165"/>
            </w:pPr>
          </w:p>
        </w:tc>
        <w:tc>
          <w:tcPr>
            <w:tcW w:w="2160" w:type="dxa"/>
            <w:shd w:val="clear" w:color="auto" w:fill="D9E2F3"/>
            <w:vAlign w:val="top"/>
          </w:tcPr>
          <w:p>
            <w:pPr>
              <w:pStyle w:val="164"/>
              <w:keepNext w:val="0"/>
              <w:jc w:val="left"/>
            </w:pPr>
            <w:r>
              <w:rPr>
                <w:rFonts w:ascii="Times New Roman" w:hAnsi="宋体"/>
                <w:sz w:val="24"/>
                <w:szCs w:val="24"/>
              </w:rPr>
              <w:t>日期</w:t>
            </w:r>
          </w:p>
        </w:tc>
        <w:tc>
          <w:tcPr>
            <w:tcW w:w="2160" w:type="dxa"/>
            <w:shd w:val="clear" w:color="auto" w:fill="D9E2F3"/>
            <w:vAlign w:val="top"/>
          </w:tcPr>
          <w:p>
            <w:pPr>
              <w:pStyle w:val="164"/>
              <w:keepNext w:val="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pPr>
              <w:pStyle w:val="164"/>
              <w:keepNext w:val="0"/>
              <w:jc w:val="left"/>
            </w:pPr>
            <w:r>
              <w:rPr>
                <w:rFonts w:ascii="Times New Roman" w:hAnsi="宋体"/>
                <w:sz w:val="24"/>
                <w:szCs w:val="24"/>
              </w:rPr>
              <w:t>评审人</w:t>
            </w:r>
          </w:p>
        </w:tc>
        <w:tc>
          <w:tcPr>
            <w:tcW w:w="2160" w:type="dxa"/>
            <w:vAlign w:val="top"/>
          </w:tcPr>
          <w:p>
            <w:pPr>
              <w:pStyle w:val="166"/>
              <w:keepNext w:val="0"/>
              <w:spacing w:before="120" w:beforeLines="0" w:line="240" w:lineRule="auto"/>
            </w:pPr>
          </w:p>
        </w:tc>
        <w:tc>
          <w:tcPr>
            <w:tcW w:w="2160" w:type="dxa"/>
            <w:vAlign w:val="top"/>
          </w:tcPr>
          <w:p>
            <w:pPr>
              <w:pStyle w:val="164"/>
              <w:keepNext w:val="0"/>
              <w:jc w:val="left"/>
            </w:pPr>
            <w:r>
              <w:rPr>
                <w:rFonts w:ascii="Times New Roman" w:hAnsi="宋体"/>
                <w:sz w:val="24"/>
                <w:szCs w:val="24"/>
              </w:rPr>
              <w:t>日期</w:t>
            </w:r>
          </w:p>
        </w:tc>
        <w:tc>
          <w:tcPr>
            <w:tcW w:w="2160" w:type="dxa"/>
            <w:vAlign w:val="top"/>
          </w:tcPr>
          <w:p>
            <w:pPr>
              <w:pStyle w:val="164"/>
              <w:keepNext w:val="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pPr>
              <w:pStyle w:val="164"/>
              <w:keepNext w:val="0"/>
              <w:jc w:val="left"/>
            </w:pPr>
            <w:r>
              <w:rPr>
                <w:rFonts w:ascii="Times New Roman" w:hAnsi="宋体"/>
                <w:sz w:val="24"/>
                <w:szCs w:val="24"/>
              </w:rPr>
              <w:t>批准</w:t>
            </w:r>
          </w:p>
        </w:tc>
        <w:tc>
          <w:tcPr>
            <w:tcW w:w="2160" w:type="dxa"/>
            <w:vAlign w:val="top"/>
          </w:tcPr>
          <w:p>
            <w:pPr>
              <w:pStyle w:val="166"/>
              <w:keepNext w:val="0"/>
              <w:spacing w:before="120" w:beforeLines="0" w:line="240" w:lineRule="auto"/>
            </w:pPr>
          </w:p>
        </w:tc>
        <w:tc>
          <w:tcPr>
            <w:tcW w:w="2160" w:type="dxa"/>
            <w:vAlign w:val="top"/>
          </w:tcPr>
          <w:p>
            <w:pPr>
              <w:pStyle w:val="164"/>
              <w:keepNext w:val="0"/>
              <w:jc w:val="left"/>
            </w:pPr>
            <w:r>
              <w:rPr>
                <w:rFonts w:ascii="Times New Roman" w:hAnsi="宋体"/>
                <w:sz w:val="24"/>
                <w:szCs w:val="24"/>
              </w:rPr>
              <w:t>日期</w:t>
            </w:r>
          </w:p>
        </w:tc>
        <w:tc>
          <w:tcPr>
            <w:tcW w:w="2160" w:type="dxa"/>
            <w:vAlign w:val="top"/>
          </w:tcPr>
          <w:p>
            <w:pPr>
              <w:pStyle w:val="164"/>
              <w:keepNext w:val="0"/>
              <w:jc w:val="left"/>
            </w:pPr>
          </w:p>
        </w:tc>
      </w:tr>
    </w:tbl>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2F3"/>
          </w:tcPr>
          <w:p>
            <w:pPr>
              <w:spacing w:after="0" w:line="240" w:lineRule="auto"/>
              <w:jc w:val="center"/>
            </w:pPr>
            <w:r>
              <w:t>Date</w:t>
            </w:r>
            <w:r>
              <w:br w:type="textWrapping"/>
            </w:r>
            <w:r>
              <w:t>日期</w:t>
            </w:r>
          </w:p>
        </w:tc>
        <w:tc>
          <w:tcPr>
            <w:tcW w:w="1440" w:type="dxa"/>
            <w:shd w:val="clear" w:color="auto" w:fill="D9E2F3"/>
          </w:tcPr>
          <w:p>
            <w:pPr>
              <w:spacing w:after="0" w:line="240" w:lineRule="auto"/>
              <w:jc w:val="center"/>
            </w:pPr>
            <w:r>
              <w:t>Revision Version</w:t>
            </w:r>
            <w:r>
              <w:br w:type="textWrapping"/>
            </w:r>
            <w:r>
              <w:t>修订版本</w:t>
            </w:r>
          </w:p>
        </w:tc>
        <w:tc>
          <w:tcPr>
            <w:tcW w:w="1440" w:type="dxa"/>
            <w:shd w:val="clear" w:color="auto" w:fill="D9E2F3"/>
          </w:tcPr>
          <w:p>
            <w:pPr>
              <w:spacing w:after="0" w:line="240" w:lineRule="auto"/>
              <w:jc w:val="center"/>
            </w:pPr>
            <w:r>
              <w:t>CR ID /Defect ID</w:t>
            </w:r>
            <w:r>
              <w:br w:type="textWrapping"/>
            </w:r>
            <w:r>
              <w:t>CR/</w:t>
            </w:r>
          </w:p>
        </w:tc>
        <w:tc>
          <w:tcPr>
            <w:tcW w:w="1440" w:type="dxa"/>
            <w:shd w:val="clear" w:color="auto" w:fill="D9E2F3"/>
          </w:tcPr>
          <w:p>
            <w:pPr>
              <w:spacing w:after="0" w:line="240" w:lineRule="auto"/>
              <w:jc w:val="center"/>
            </w:pPr>
            <w:r>
              <w:t>Sec No.</w:t>
            </w:r>
            <w:r>
              <w:br w:type="textWrapping"/>
            </w:r>
            <w:r>
              <w:t>修改章节</w:t>
            </w:r>
          </w:p>
        </w:tc>
        <w:tc>
          <w:tcPr>
            <w:tcW w:w="1440" w:type="dxa"/>
            <w:shd w:val="clear" w:color="auto" w:fill="D9E2F3"/>
          </w:tcPr>
          <w:p>
            <w:pPr>
              <w:spacing w:after="0" w:line="240" w:lineRule="auto"/>
              <w:jc w:val="center"/>
            </w:pPr>
            <w:r>
              <w:t>Change Description</w:t>
            </w:r>
            <w:r>
              <w:br w:type="textWrapping"/>
            </w:r>
            <w:r>
              <w:t>描述</w:t>
            </w:r>
          </w:p>
        </w:tc>
        <w:tc>
          <w:tcPr>
            <w:tcW w:w="1440" w:type="dxa"/>
            <w:shd w:val="clear" w:color="auto" w:fill="D9E2F3"/>
          </w:tcPr>
          <w:p>
            <w:pPr>
              <w:spacing w:after="0" w:line="240" w:lineRule="auto"/>
              <w:jc w:val="center"/>
            </w:pPr>
            <w:r>
              <w:t>Author</w:t>
            </w:r>
            <w:r>
              <w:br w:type="textWrapping"/>
            </w:r>
            <w:r>
              <w:t>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r>
              <w:t>2026-09-07</w:t>
            </w:r>
          </w:p>
        </w:tc>
        <w:tc>
          <w:tcPr>
            <w:tcW w:w="1440" w:type="dxa"/>
          </w:tcPr>
          <w:p>
            <w:r>
              <w:t>V1.1</w:t>
            </w:r>
          </w:p>
        </w:tc>
        <w:tc>
          <w:tcPr>
            <w:tcW w:w="1440" w:type="dxa"/>
          </w:tcPr>
          <w:p>
            <w:r>
              <w:t>CR-001</w:t>
            </w:r>
          </w:p>
        </w:tc>
        <w:tc>
          <w:tcPr>
            <w:tcW w:w="1440" w:type="dxa"/>
          </w:tcPr>
          <w:p>
            <w:r>
              <w:t>3.2 子功能</w:t>
            </w:r>
          </w:p>
        </w:tc>
        <w:tc>
          <w:tcPr>
            <w:tcW w:w="1440" w:type="dxa"/>
          </w:tcPr>
          <w:p>
            <w:r>
              <w:t>补充登录注册、页面优化、账号管理及数据存储子功能</w:t>
            </w:r>
          </w:p>
        </w:tc>
        <w:tc>
          <w:tcPr>
            <w:tcW w:w="1440" w:type="dxa"/>
          </w:tcPr>
          <w:p>
            <w:r>
              <w:t>项目组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c>
          <w:tcPr>
            <w:tcW w:w="1440" w:type="dxa"/>
          </w:tcPr>
          <w:p>
            <w:pPr>
              <w:spacing w:after="0" w:line="240" w:lineRule="auto"/>
            </w:pPr>
          </w:p>
        </w:tc>
      </w:tr>
    </w:tbl>
    <w:p/>
    <w:p>
      <w:r>
        <w:br w:type="page"/>
      </w:r>
    </w:p>
    <w:sdt>
      <w:sdtPr>
        <w:rPr>
          <w:rFonts w:ascii="宋体" w:hAnsi="宋体" w:eastAsia="宋体" w:cstheme="minorBidi"/>
          <w:sz w:val="21"/>
          <w:szCs w:val="22"/>
          <w:lang w:val="en-US" w:eastAsia="en-US" w:bidi="ar-SA"/>
        </w:rPr>
        <w:id w:val="147483543"/>
        <w15:color w:val="DBDBDB"/>
        <w:docPartObj>
          <w:docPartGallery w:val="Table of Contents"/>
          <w:docPartUnique/>
        </w:docPartObj>
      </w:sdtPr>
      <w:sdtEndPr>
        <w:rPr>
          <w:rFonts w:ascii="宋体" w:hAnsi="宋体" w:eastAsiaTheme="minorEastAsia" w:cstheme="minorBidi"/>
          <w:sz w:val="21"/>
          <w:szCs w:val="22"/>
          <w:lang w:val="en-US" w:eastAsia="en-US"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67"/>
            <w:tabs>
              <w:tab w:val="right" w:leader="dot" w:pos="8640"/>
            </w:tabs>
          </w:pPr>
          <w:r>
            <w:fldChar w:fldCharType="begin"/>
          </w:r>
          <w:r>
            <w:instrText xml:space="preserve">TOC \o "1-3" \h \u </w:instrText>
          </w:r>
          <w:r>
            <w:fldChar w:fldCharType="separate"/>
          </w:r>
          <w:r>
            <w:fldChar w:fldCharType="begin"/>
          </w:r>
          <w:r>
            <w:instrText xml:space="preserve"> HYPERLINK \l _Toc11776 </w:instrText>
          </w:r>
          <w:r>
            <w:fldChar w:fldCharType="separate"/>
          </w:r>
          <w:r>
            <w:t>List of abbreviations 缩略语清单</w:t>
          </w:r>
          <w:r>
            <w:tab/>
          </w:r>
          <w:r>
            <w:fldChar w:fldCharType="begin"/>
          </w:r>
          <w:r>
            <w:instrText xml:space="preserve"> PAGEREF _Toc11776 </w:instrText>
          </w:r>
          <w:r>
            <w:fldChar w:fldCharType="separate"/>
          </w:r>
          <w:r>
            <w:t>3</w:t>
          </w:r>
          <w:r>
            <w:fldChar w:fldCharType="end"/>
          </w:r>
          <w:r>
            <w:fldChar w:fldCharType="end"/>
          </w:r>
        </w:p>
        <w:p>
          <w:pPr>
            <w:pStyle w:val="167"/>
            <w:tabs>
              <w:tab w:val="right" w:leader="dot" w:pos="8640"/>
            </w:tabs>
          </w:pPr>
          <w:r>
            <w:fldChar w:fldCharType="begin"/>
          </w:r>
          <w:r>
            <w:instrText xml:space="preserve"> HYPERLINK \l _Toc29665 </w:instrText>
          </w:r>
          <w:r>
            <w:fldChar w:fldCharType="separate"/>
          </w:r>
          <w:r>
            <w:t>Requirements Classification 需求分级</w:t>
          </w:r>
          <w:r>
            <w:tab/>
          </w:r>
          <w:r>
            <w:fldChar w:fldCharType="begin"/>
          </w:r>
          <w:r>
            <w:instrText xml:space="preserve"> PAGEREF _Toc29665 </w:instrText>
          </w:r>
          <w:r>
            <w:fldChar w:fldCharType="separate"/>
          </w:r>
          <w:r>
            <w:t>4</w:t>
          </w:r>
          <w:r>
            <w:fldChar w:fldCharType="end"/>
          </w:r>
          <w:r>
            <w:fldChar w:fldCharType="end"/>
          </w:r>
        </w:p>
        <w:p>
          <w:pPr>
            <w:pStyle w:val="167"/>
            <w:tabs>
              <w:tab w:val="right" w:leader="dot" w:pos="8640"/>
            </w:tabs>
          </w:pPr>
          <w:r>
            <w:fldChar w:fldCharType="begin"/>
          </w:r>
          <w:r>
            <w:instrText xml:space="preserve"> HYPERLINK \l _Toc10772 </w:instrText>
          </w:r>
          <w:r>
            <w:fldChar w:fldCharType="separate"/>
          </w:r>
          <w:r>
            <w:t>目录</w:t>
          </w:r>
          <w:r>
            <w:tab/>
          </w:r>
          <w:r>
            <w:fldChar w:fldCharType="begin"/>
          </w:r>
          <w:r>
            <w:instrText xml:space="preserve"> PAGEREF _Toc10772 </w:instrText>
          </w:r>
          <w:r>
            <w:fldChar w:fldCharType="separate"/>
          </w:r>
          <w:r>
            <w:t>5</w:t>
          </w:r>
          <w:r>
            <w:fldChar w:fldCharType="end"/>
          </w:r>
          <w:r>
            <w:fldChar w:fldCharType="end"/>
          </w:r>
        </w:p>
        <w:p>
          <w:pPr>
            <w:pStyle w:val="167"/>
            <w:tabs>
              <w:tab w:val="right" w:leader="dot" w:pos="8640"/>
            </w:tabs>
          </w:pPr>
          <w:r>
            <w:fldChar w:fldCharType="begin"/>
          </w:r>
          <w:r>
            <w:instrText xml:space="preserve"> HYPERLINK \l _Toc6377 </w:instrText>
          </w:r>
          <w:r>
            <w:fldChar w:fldCharType="separate"/>
          </w:r>
          <w:r>
            <w:t>1 引言</w:t>
          </w:r>
          <w:r>
            <w:tab/>
          </w:r>
          <w:r>
            <w:fldChar w:fldCharType="begin"/>
          </w:r>
          <w:r>
            <w:instrText xml:space="preserve"> PAGEREF _Toc6377 </w:instrText>
          </w:r>
          <w:r>
            <w:fldChar w:fldCharType="separate"/>
          </w:r>
          <w:r>
            <w:t>6</w:t>
          </w:r>
          <w:r>
            <w:fldChar w:fldCharType="end"/>
          </w:r>
          <w:r>
            <w:fldChar w:fldCharType="end"/>
          </w:r>
        </w:p>
        <w:p>
          <w:pPr>
            <w:pStyle w:val="168"/>
            <w:tabs>
              <w:tab w:val="right" w:leader="dot" w:pos="8640"/>
            </w:tabs>
          </w:pPr>
          <w:r>
            <w:fldChar w:fldCharType="begin"/>
          </w:r>
          <w:r>
            <w:instrText xml:space="preserve"> HYPERLINK \l _Toc23884 </w:instrText>
          </w:r>
          <w:r>
            <w:fldChar w:fldCharType="separate"/>
          </w:r>
          <w:r>
            <w:t>1.1 目的</w:t>
          </w:r>
          <w:r>
            <w:tab/>
          </w:r>
          <w:r>
            <w:fldChar w:fldCharType="begin"/>
          </w:r>
          <w:r>
            <w:instrText xml:space="preserve"> PAGEREF _Toc23884 </w:instrText>
          </w:r>
          <w:r>
            <w:fldChar w:fldCharType="separate"/>
          </w:r>
          <w:r>
            <w:t>6</w:t>
          </w:r>
          <w:r>
            <w:fldChar w:fldCharType="end"/>
          </w:r>
          <w:r>
            <w:fldChar w:fldCharType="end"/>
          </w:r>
        </w:p>
        <w:p>
          <w:pPr>
            <w:pStyle w:val="168"/>
            <w:tabs>
              <w:tab w:val="right" w:leader="dot" w:pos="8640"/>
            </w:tabs>
          </w:pPr>
          <w:r>
            <w:fldChar w:fldCharType="begin"/>
          </w:r>
          <w:r>
            <w:instrText xml:space="preserve"> HYPERLINK \l _Toc19950 </w:instrText>
          </w:r>
          <w:r>
            <w:fldChar w:fldCharType="separate"/>
          </w:r>
          <w:r>
            <w:t>1.2 范围</w:t>
          </w:r>
          <w:r>
            <w:tab/>
          </w:r>
          <w:r>
            <w:fldChar w:fldCharType="begin"/>
          </w:r>
          <w:r>
            <w:instrText xml:space="preserve"> PAGEREF _Toc19950 </w:instrText>
          </w:r>
          <w:r>
            <w:fldChar w:fldCharType="separate"/>
          </w:r>
          <w:r>
            <w:t>6</w:t>
          </w:r>
          <w:r>
            <w:fldChar w:fldCharType="end"/>
          </w:r>
          <w:r>
            <w:fldChar w:fldCharType="end"/>
          </w:r>
        </w:p>
        <w:p>
          <w:pPr>
            <w:pStyle w:val="167"/>
            <w:tabs>
              <w:tab w:val="right" w:leader="dot" w:pos="8640"/>
            </w:tabs>
          </w:pPr>
          <w:r>
            <w:fldChar w:fldCharType="begin"/>
          </w:r>
          <w:r>
            <w:instrText xml:space="preserve"> HYPERLINK \l _Toc12628 </w:instrText>
          </w:r>
          <w:r>
            <w:fldChar w:fldCharType="separate"/>
          </w:r>
          <w:r>
            <w:t>2 总体描述</w:t>
          </w:r>
          <w:r>
            <w:tab/>
          </w:r>
          <w:r>
            <w:fldChar w:fldCharType="begin"/>
          </w:r>
          <w:r>
            <w:instrText xml:space="preserve"> PAGEREF _Toc12628 </w:instrText>
          </w:r>
          <w:r>
            <w:fldChar w:fldCharType="separate"/>
          </w:r>
          <w:r>
            <w:t>7</w:t>
          </w:r>
          <w:r>
            <w:fldChar w:fldCharType="end"/>
          </w:r>
          <w:r>
            <w:fldChar w:fldCharType="end"/>
          </w:r>
        </w:p>
        <w:p>
          <w:pPr>
            <w:pStyle w:val="168"/>
            <w:tabs>
              <w:tab w:val="right" w:leader="dot" w:pos="8640"/>
            </w:tabs>
          </w:pPr>
          <w:r>
            <w:fldChar w:fldCharType="begin"/>
          </w:r>
          <w:r>
            <w:instrText xml:space="preserve"> HYPERLINK \l _Toc23341 </w:instrText>
          </w:r>
          <w:r>
            <w:fldChar w:fldCharType="separate"/>
          </w:r>
          <w:r>
            <w:t>2.1 产品前景</w:t>
          </w:r>
          <w:r>
            <w:tab/>
          </w:r>
          <w:r>
            <w:fldChar w:fldCharType="begin"/>
          </w:r>
          <w:r>
            <w:instrText xml:space="preserve"> PAGEREF _Toc23341 </w:instrText>
          </w:r>
          <w:r>
            <w:fldChar w:fldCharType="separate"/>
          </w:r>
          <w:r>
            <w:t>7</w:t>
          </w:r>
          <w:r>
            <w:fldChar w:fldCharType="end"/>
          </w:r>
          <w:r>
            <w:fldChar w:fldCharType="end"/>
          </w:r>
        </w:p>
        <w:p>
          <w:pPr>
            <w:pStyle w:val="169"/>
            <w:tabs>
              <w:tab w:val="right" w:leader="dot" w:pos="8640"/>
            </w:tabs>
          </w:pPr>
          <w:r>
            <w:fldChar w:fldCharType="begin"/>
          </w:r>
          <w:r>
            <w:instrText xml:space="preserve"> HYPERLINK \l _Toc17840 </w:instrText>
          </w:r>
          <w:r>
            <w:fldChar w:fldCharType="separate"/>
          </w:r>
          <w:r>
            <w:t>2.1.1 项目背景</w:t>
          </w:r>
          <w:r>
            <w:tab/>
          </w:r>
          <w:r>
            <w:fldChar w:fldCharType="begin"/>
          </w:r>
          <w:r>
            <w:instrText xml:space="preserve"> PAGEREF _Toc17840 </w:instrText>
          </w:r>
          <w:r>
            <w:fldChar w:fldCharType="separate"/>
          </w:r>
          <w:r>
            <w:t>7</w:t>
          </w:r>
          <w:r>
            <w:fldChar w:fldCharType="end"/>
          </w:r>
          <w:r>
            <w:fldChar w:fldCharType="end"/>
          </w:r>
        </w:p>
        <w:p>
          <w:pPr>
            <w:pStyle w:val="169"/>
            <w:tabs>
              <w:tab w:val="right" w:leader="dot" w:pos="8640"/>
            </w:tabs>
          </w:pPr>
          <w:r>
            <w:fldChar w:fldCharType="begin"/>
          </w:r>
          <w:r>
            <w:instrText xml:space="preserve"> HYPERLINK \l _Toc24941 </w:instrText>
          </w:r>
          <w:r>
            <w:fldChar w:fldCharType="separate"/>
          </w:r>
          <w:r>
            <w:t>2.1.2 产品发展前景</w:t>
          </w:r>
          <w:r>
            <w:tab/>
          </w:r>
          <w:r>
            <w:fldChar w:fldCharType="begin"/>
          </w:r>
          <w:r>
            <w:instrText xml:space="preserve"> PAGEREF _Toc24941 </w:instrText>
          </w:r>
          <w:r>
            <w:fldChar w:fldCharType="separate"/>
          </w:r>
          <w:r>
            <w:t>7</w:t>
          </w:r>
          <w:r>
            <w:fldChar w:fldCharType="end"/>
          </w:r>
          <w:r>
            <w:fldChar w:fldCharType="end"/>
          </w:r>
        </w:p>
        <w:p>
          <w:pPr>
            <w:pStyle w:val="168"/>
            <w:tabs>
              <w:tab w:val="right" w:leader="dot" w:pos="8640"/>
            </w:tabs>
          </w:pPr>
          <w:r>
            <w:fldChar w:fldCharType="begin"/>
          </w:r>
          <w:r>
            <w:instrText xml:space="preserve"> HYPERLINK \l _Toc533 </w:instrText>
          </w:r>
          <w:r>
            <w:fldChar w:fldCharType="separate"/>
          </w:r>
          <w:r>
            <w:t>2.2 产品功能</w:t>
          </w:r>
          <w:r>
            <w:tab/>
          </w:r>
          <w:r>
            <w:fldChar w:fldCharType="begin"/>
          </w:r>
          <w:r>
            <w:instrText xml:space="preserve"> PAGEREF _Toc533 </w:instrText>
          </w:r>
          <w:r>
            <w:fldChar w:fldCharType="separate"/>
          </w:r>
          <w:r>
            <w:t>9</w:t>
          </w:r>
          <w:r>
            <w:fldChar w:fldCharType="end"/>
          </w:r>
          <w:r>
            <w:fldChar w:fldCharType="end"/>
          </w:r>
        </w:p>
        <w:p>
          <w:pPr>
            <w:pStyle w:val="168"/>
            <w:tabs>
              <w:tab w:val="right" w:leader="dot" w:pos="8640"/>
            </w:tabs>
          </w:pPr>
          <w:r>
            <w:fldChar w:fldCharType="begin"/>
          </w:r>
          <w:r>
            <w:instrText xml:space="preserve"> HYPERLINK \l _Toc29553 </w:instrText>
          </w:r>
          <w:r>
            <w:fldChar w:fldCharType="separate"/>
          </w:r>
          <w:r>
            <w:t>2.3 用户特征</w:t>
          </w:r>
          <w:r>
            <w:tab/>
          </w:r>
          <w:r>
            <w:fldChar w:fldCharType="begin"/>
          </w:r>
          <w:r>
            <w:instrText xml:space="preserve"> PAGEREF _Toc29553 </w:instrText>
          </w:r>
          <w:r>
            <w:fldChar w:fldCharType="separate"/>
          </w:r>
          <w:r>
            <w:t>10</w:t>
          </w:r>
          <w:r>
            <w:fldChar w:fldCharType="end"/>
          </w:r>
          <w:r>
            <w:fldChar w:fldCharType="end"/>
          </w:r>
        </w:p>
        <w:p>
          <w:pPr>
            <w:pStyle w:val="168"/>
            <w:tabs>
              <w:tab w:val="right" w:leader="dot" w:pos="8640"/>
            </w:tabs>
          </w:pPr>
          <w:r>
            <w:fldChar w:fldCharType="begin"/>
          </w:r>
          <w:r>
            <w:instrText xml:space="preserve"> HYPERLINK \l _Toc22676 </w:instrText>
          </w:r>
          <w:r>
            <w:fldChar w:fldCharType="separate"/>
          </w:r>
          <w:r>
            <w:t>2.4 约束条件和依赖</w:t>
          </w:r>
          <w:r>
            <w:tab/>
          </w:r>
          <w:r>
            <w:fldChar w:fldCharType="begin"/>
          </w:r>
          <w:r>
            <w:instrText xml:space="preserve"> PAGEREF _Toc22676 </w:instrText>
          </w:r>
          <w:r>
            <w:fldChar w:fldCharType="separate"/>
          </w:r>
          <w:r>
            <w:t>11</w:t>
          </w:r>
          <w:r>
            <w:fldChar w:fldCharType="end"/>
          </w:r>
          <w:r>
            <w:fldChar w:fldCharType="end"/>
          </w:r>
        </w:p>
        <w:p>
          <w:pPr>
            <w:pStyle w:val="167"/>
            <w:tabs>
              <w:tab w:val="right" w:leader="dot" w:pos="8640"/>
            </w:tabs>
          </w:pPr>
          <w:r>
            <w:fldChar w:fldCharType="begin"/>
          </w:r>
          <w:r>
            <w:instrText xml:space="preserve"> HYPERLINK \l _Toc9205 </w:instrText>
          </w:r>
          <w:r>
            <w:fldChar w:fldCharType="separate"/>
          </w:r>
          <w:r>
            <w:t>3 具体需求</w:t>
          </w:r>
          <w:r>
            <w:tab/>
          </w:r>
          <w:r>
            <w:fldChar w:fldCharType="begin"/>
          </w:r>
          <w:r>
            <w:instrText xml:space="preserve"> PAGEREF _Toc9205 </w:instrText>
          </w:r>
          <w:r>
            <w:fldChar w:fldCharType="separate"/>
          </w:r>
          <w:r>
            <w:t>12</w:t>
          </w:r>
          <w:r>
            <w:fldChar w:fldCharType="end"/>
          </w:r>
          <w:r>
            <w:fldChar w:fldCharType="end"/>
          </w:r>
        </w:p>
        <w:p>
          <w:pPr>
            <w:pStyle w:val="168"/>
            <w:tabs>
              <w:tab w:val="right" w:leader="dot" w:pos="8640"/>
            </w:tabs>
          </w:pPr>
          <w:r>
            <w:fldChar w:fldCharType="begin"/>
          </w:r>
          <w:r>
            <w:instrText xml:space="preserve"> HYPERLINK \l _Toc7712 </w:instrText>
          </w:r>
          <w:r>
            <w:fldChar w:fldCharType="separate"/>
          </w:r>
          <w:r>
            <w:t>3.1 系统功能</w:t>
          </w:r>
          <w:r>
            <w:tab/>
          </w:r>
          <w:r>
            <w:fldChar w:fldCharType="begin"/>
          </w:r>
          <w:r>
            <w:instrText xml:space="preserve"> PAGEREF _Toc7712 </w:instrText>
          </w:r>
          <w:r>
            <w:fldChar w:fldCharType="separate"/>
          </w:r>
          <w:r>
            <w:t>12</w:t>
          </w:r>
          <w:r>
            <w:fldChar w:fldCharType="end"/>
          </w:r>
          <w:r>
            <w:fldChar w:fldCharType="end"/>
          </w:r>
        </w:p>
        <w:p>
          <w:pPr>
            <w:pStyle w:val="168"/>
            <w:tabs>
              <w:tab w:val="right" w:leader="dot" w:pos="8640"/>
            </w:tabs>
          </w:pPr>
          <w:r>
            <w:fldChar w:fldCharType="begin"/>
          </w:r>
          <w:r>
            <w:instrText xml:space="preserve"> HYPERLINK \l _Toc29862 </w:instrText>
          </w:r>
          <w:r>
            <w:fldChar w:fldCharType="separate"/>
          </w:r>
          <w:r>
            <w:t>3.2 登录注册</w:t>
          </w:r>
          <w:r>
            <w:tab/>
          </w:r>
          <w:r>
            <w:fldChar w:fldCharType="begin"/>
          </w:r>
          <w:r>
            <w:instrText xml:space="preserve"> PAGEREF _Toc29862 </w:instrText>
          </w:r>
          <w:r>
            <w:fldChar w:fldCharType="separate"/>
          </w:r>
          <w:r>
            <w:t>13</w:t>
          </w:r>
          <w:r>
            <w:fldChar w:fldCharType="end"/>
          </w:r>
          <w:r>
            <w:fldChar w:fldCharType="end"/>
          </w:r>
        </w:p>
        <w:p>
          <w:pPr>
            <w:pStyle w:val="169"/>
            <w:tabs>
              <w:tab w:val="right" w:leader="dot" w:pos="8640"/>
            </w:tabs>
          </w:pPr>
          <w:r>
            <w:fldChar w:fldCharType="begin"/>
          </w:r>
          <w:r>
            <w:instrText xml:space="preserve"> HYPERLINK \l _Toc21553 </w:instrText>
          </w:r>
          <w:r>
            <w:fldChar w:fldCharType="separate"/>
          </w:r>
          <w:r>
            <w:t>3.2.1 子功能1</w:t>
          </w:r>
          <w:r>
            <w:tab/>
          </w:r>
          <w:r>
            <w:fldChar w:fldCharType="begin"/>
          </w:r>
          <w:r>
            <w:instrText xml:space="preserve"> PAGEREF _Toc21553 </w:instrText>
          </w:r>
          <w:r>
            <w:fldChar w:fldCharType="separate"/>
          </w:r>
          <w:r>
            <w:t>13</w:t>
          </w:r>
          <w:r>
            <w:fldChar w:fldCharType="end"/>
          </w:r>
          <w:r>
            <w:fldChar w:fldCharType="end"/>
          </w:r>
        </w:p>
        <w:p>
          <w:pPr>
            <w:pStyle w:val="169"/>
            <w:tabs>
              <w:tab w:val="right" w:leader="dot" w:pos="8640"/>
            </w:tabs>
          </w:pPr>
          <w:r>
            <w:fldChar w:fldCharType="begin"/>
          </w:r>
          <w:r>
            <w:instrText xml:space="preserve"> HYPERLINK \l _Toc13741 </w:instrText>
          </w:r>
          <w:r>
            <w:fldChar w:fldCharType="separate"/>
          </w:r>
          <w:r>
            <w:t>3.2.2 子功能2</w:t>
          </w:r>
          <w:r>
            <w:tab/>
          </w:r>
          <w:r>
            <w:fldChar w:fldCharType="begin"/>
          </w:r>
          <w:r>
            <w:instrText xml:space="preserve"> PAGEREF _Toc13741 </w:instrText>
          </w:r>
          <w:r>
            <w:fldChar w:fldCharType="separate"/>
          </w:r>
          <w:r>
            <w:t>14</w:t>
          </w:r>
          <w:r>
            <w:fldChar w:fldCharType="end"/>
          </w:r>
          <w:r>
            <w:fldChar w:fldCharType="end"/>
          </w:r>
        </w:p>
        <w:p>
          <w:pPr>
            <w:pStyle w:val="168"/>
            <w:tabs>
              <w:tab w:val="right" w:leader="dot" w:pos="8640"/>
            </w:tabs>
          </w:pPr>
          <w:r>
            <w:fldChar w:fldCharType="begin"/>
          </w:r>
          <w:r>
            <w:instrText xml:space="preserve"> HYPERLINK \l _Toc21650 </w:instrText>
          </w:r>
          <w:r>
            <w:fldChar w:fldCharType="separate"/>
          </w:r>
          <w:r>
            <w:t>3.3 页面优化</w:t>
          </w:r>
          <w:r>
            <w:tab/>
          </w:r>
          <w:r>
            <w:fldChar w:fldCharType="begin"/>
          </w:r>
          <w:r>
            <w:instrText xml:space="preserve"> PAGEREF _Toc21650 </w:instrText>
          </w:r>
          <w:r>
            <w:fldChar w:fldCharType="separate"/>
          </w:r>
          <w:r>
            <w:t>17</w:t>
          </w:r>
          <w:r>
            <w:fldChar w:fldCharType="end"/>
          </w:r>
          <w:r>
            <w:fldChar w:fldCharType="end"/>
          </w:r>
        </w:p>
        <w:p>
          <w:pPr>
            <w:pStyle w:val="169"/>
            <w:tabs>
              <w:tab w:val="right" w:leader="dot" w:pos="8640"/>
            </w:tabs>
          </w:pPr>
          <w:r>
            <w:fldChar w:fldCharType="begin"/>
          </w:r>
          <w:r>
            <w:instrText xml:space="preserve"> HYPERLINK \l _Toc8904 </w:instrText>
          </w:r>
          <w:r>
            <w:fldChar w:fldCharType="separate"/>
          </w:r>
          <w:r>
            <w:t>3.2.1 子功能1</w:t>
          </w:r>
          <w:r>
            <w:tab/>
          </w:r>
          <w:r>
            <w:fldChar w:fldCharType="begin"/>
          </w:r>
          <w:r>
            <w:instrText xml:space="preserve"> PAGEREF _Toc8904 </w:instrText>
          </w:r>
          <w:r>
            <w:fldChar w:fldCharType="separate"/>
          </w:r>
          <w:r>
            <w:t>17</w:t>
          </w:r>
          <w:r>
            <w:fldChar w:fldCharType="end"/>
          </w:r>
          <w:r>
            <w:fldChar w:fldCharType="end"/>
          </w:r>
        </w:p>
        <w:p>
          <w:pPr>
            <w:pStyle w:val="169"/>
            <w:tabs>
              <w:tab w:val="right" w:leader="dot" w:pos="8640"/>
            </w:tabs>
          </w:pPr>
          <w:r>
            <w:fldChar w:fldCharType="begin"/>
          </w:r>
          <w:r>
            <w:instrText xml:space="preserve"> HYPERLINK \l _Toc6307 </w:instrText>
          </w:r>
          <w:r>
            <w:fldChar w:fldCharType="separate"/>
          </w:r>
          <w:r>
            <w:t>3.2.2 子功能2</w:t>
          </w:r>
          <w:r>
            <w:tab/>
          </w:r>
          <w:r>
            <w:fldChar w:fldCharType="begin"/>
          </w:r>
          <w:r>
            <w:instrText xml:space="preserve"> PAGEREF _Toc6307 </w:instrText>
          </w:r>
          <w:r>
            <w:fldChar w:fldCharType="separate"/>
          </w:r>
          <w:r>
            <w:t>17</w:t>
          </w:r>
          <w:r>
            <w:fldChar w:fldCharType="end"/>
          </w:r>
          <w:r>
            <w:fldChar w:fldCharType="end"/>
          </w:r>
        </w:p>
        <w:p>
          <w:pPr>
            <w:pStyle w:val="168"/>
            <w:tabs>
              <w:tab w:val="right" w:leader="dot" w:pos="8640"/>
            </w:tabs>
          </w:pPr>
          <w:r>
            <w:fldChar w:fldCharType="begin"/>
          </w:r>
          <w:r>
            <w:instrText xml:space="preserve"> HYPERLINK \l _Toc12813 </w:instrText>
          </w:r>
          <w:r>
            <w:fldChar w:fldCharType="separate"/>
          </w:r>
          <w:r>
            <w:t>3.4 账号管理</w:t>
          </w:r>
          <w:r>
            <w:tab/>
          </w:r>
          <w:r>
            <w:fldChar w:fldCharType="begin"/>
          </w:r>
          <w:r>
            <w:instrText xml:space="preserve"> PAGEREF _Toc12813 </w:instrText>
          </w:r>
          <w:r>
            <w:fldChar w:fldCharType="separate"/>
          </w:r>
          <w:r>
            <w:t>18</w:t>
          </w:r>
          <w:r>
            <w:fldChar w:fldCharType="end"/>
          </w:r>
          <w:r>
            <w:fldChar w:fldCharType="end"/>
          </w:r>
        </w:p>
        <w:p>
          <w:pPr>
            <w:pStyle w:val="169"/>
            <w:tabs>
              <w:tab w:val="right" w:leader="dot" w:pos="8640"/>
            </w:tabs>
          </w:pPr>
          <w:r>
            <w:fldChar w:fldCharType="begin"/>
          </w:r>
          <w:r>
            <w:instrText xml:space="preserve"> HYPERLINK \l _Toc24461 </w:instrText>
          </w:r>
          <w:r>
            <w:fldChar w:fldCharType="separate"/>
          </w:r>
          <w:r>
            <w:t>3.2.1 子功能1</w:t>
          </w:r>
          <w:r>
            <w:tab/>
          </w:r>
          <w:r>
            <w:fldChar w:fldCharType="begin"/>
          </w:r>
          <w:r>
            <w:instrText xml:space="preserve"> PAGEREF _Toc24461 </w:instrText>
          </w:r>
          <w:r>
            <w:fldChar w:fldCharType="separate"/>
          </w:r>
          <w:r>
            <w:t>18</w:t>
          </w:r>
          <w:r>
            <w:fldChar w:fldCharType="end"/>
          </w:r>
          <w:r>
            <w:fldChar w:fldCharType="end"/>
          </w:r>
        </w:p>
        <w:p>
          <w:pPr>
            <w:pStyle w:val="169"/>
            <w:tabs>
              <w:tab w:val="right" w:leader="dot" w:pos="8640"/>
            </w:tabs>
          </w:pPr>
          <w:r>
            <w:fldChar w:fldCharType="begin"/>
          </w:r>
          <w:r>
            <w:instrText xml:space="preserve"> HYPERLINK \l _Toc27073 </w:instrText>
          </w:r>
          <w:r>
            <w:fldChar w:fldCharType="separate"/>
          </w:r>
          <w:r>
            <w:t>3.2.2 子功能2</w:t>
          </w:r>
          <w:r>
            <w:tab/>
          </w:r>
          <w:r>
            <w:fldChar w:fldCharType="begin"/>
          </w:r>
          <w:r>
            <w:instrText xml:space="preserve"> PAGEREF _Toc27073 </w:instrText>
          </w:r>
          <w:r>
            <w:fldChar w:fldCharType="separate"/>
          </w:r>
          <w:r>
            <w:t>18</w:t>
          </w:r>
          <w:r>
            <w:fldChar w:fldCharType="end"/>
          </w:r>
          <w:r>
            <w:fldChar w:fldCharType="end"/>
          </w:r>
        </w:p>
        <w:p>
          <w:pPr>
            <w:pStyle w:val="168"/>
            <w:tabs>
              <w:tab w:val="right" w:leader="dot" w:pos="8640"/>
            </w:tabs>
          </w:pPr>
          <w:r>
            <w:fldChar w:fldCharType="begin"/>
          </w:r>
          <w:r>
            <w:instrText xml:space="preserve"> HYPERLINK \l _Toc21311 </w:instrText>
          </w:r>
          <w:r>
            <w:fldChar w:fldCharType="separate"/>
          </w:r>
          <w:r>
            <w:t>3.3 数据存储</w:t>
          </w:r>
          <w:r>
            <w:tab/>
          </w:r>
          <w:r>
            <w:fldChar w:fldCharType="begin"/>
          </w:r>
          <w:r>
            <w:instrText xml:space="preserve"> PAGEREF _Toc21311 </w:instrText>
          </w:r>
          <w:r>
            <w:fldChar w:fldCharType="separate"/>
          </w:r>
          <w:r>
            <w:t>19</w:t>
          </w:r>
          <w:r>
            <w:fldChar w:fldCharType="end"/>
          </w:r>
          <w:r>
            <w:fldChar w:fldCharType="end"/>
          </w:r>
        </w:p>
        <w:p>
          <w:pPr>
            <w:pStyle w:val="169"/>
            <w:tabs>
              <w:tab w:val="right" w:leader="dot" w:pos="8640"/>
            </w:tabs>
          </w:pPr>
          <w:r>
            <w:fldChar w:fldCharType="begin"/>
          </w:r>
          <w:r>
            <w:instrText xml:space="preserve"> HYPERLINK \l _Toc32233 </w:instrText>
          </w:r>
          <w:r>
            <w:fldChar w:fldCharType="separate"/>
          </w:r>
          <w:r>
            <w:t>3.3.1 数据存储</w:t>
          </w:r>
          <w:r>
            <w:tab/>
          </w:r>
          <w:r>
            <w:fldChar w:fldCharType="begin"/>
          </w:r>
          <w:r>
            <w:instrText xml:space="preserve"> PAGEREF _Toc32233 </w:instrText>
          </w:r>
          <w:r>
            <w:fldChar w:fldCharType="separate"/>
          </w:r>
          <w:r>
            <w:t>19</w:t>
          </w:r>
          <w:r>
            <w:fldChar w:fldCharType="end"/>
          </w:r>
          <w:r>
            <w:fldChar w:fldCharType="end"/>
          </w:r>
        </w:p>
        <w:p>
          <w:pPr>
            <w:pStyle w:val="169"/>
            <w:tabs>
              <w:tab w:val="right" w:leader="dot" w:pos="8640"/>
            </w:tabs>
          </w:pPr>
          <w:r>
            <w:fldChar w:fldCharType="begin"/>
          </w:r>
          <w:r>
            <w:instrText xml:space="preserve"> HYPERLINK \l _Toc2605 </w:instrText>
          </w:r>
          <w:r>
            <w:fldChar w:fldCharType="separate"/>
          </w:r>
          <w:r>
            <w:t>3.3.2 E-R关系图</w:t>
          </w:r>
          <w:r>
            <w:tab/>
          </w:r>
          <w:r>
            <w:fldChar w:fldCharType="begin"/>
          </w:r>
          <w:r>
            <w:instrText xml:space="preserve"> PAGEREF _Toc2605 </w:instrText>
          </w:r>
          <w:r>
            <w:fldChar w:fldCharType="separate"/>
          </w:r>
          <w:r>
            <w:t>19</w:t>
          </w:r>
          <w:r>
            <w:fldChar w:fldCharType="end"/>
          </w:r>
          <w:r>
            <w:fldChar w:fldCharType="end"/>
          </w:r>
        </w:p>
        <w:p>
          <w:pPr>
            <w:pStyle w:val="167"/>
            <w:tabs>
              <w:tab w:val="right" w:leader="dot" w:pos="8640"/>
            </w:tabs>
          </w:pPr>
          <w:r>
            <w:fldChar w:fldCharType="begin"/>
          </w:r>
          <w:r>
            <w:instrText xml:space="preserve"> HYPERLINK \l _Toc15242 </w:instrText>
          </w:r>
          <w:r>
            <w:fldChar w:fldCharType="separate"/>
          </w:r>
          <w:r>
            <w:t>4 非功能性需求</w:t>
          </w:r>
          <w:r>
            <w:tab/>
          </w:r>
          <w:r>
            <w:fldChar w:fldCharType="begin"/>
          </w:r>
          <w:r>
            <w:instrText xml:space="preserve"> PAGEREF _Toc15242 </w:instrText>
          </w:r>
          <w:r>
            <w:fldChar w:fldCharType="separate"/>
          </w:r>
          <w:r>
            <w:t>20</w:t>
          </w:r>
          <w:r>
            <w:fldChar w:fldCharType="end"/>
          </w:r>
          <w:r>
            <w:fldChar w:fldCharType="end"/>
          </w:r>
        </w:p>
        <w:p>
          <w:pPr>
            <w:pStyle w:val="168"/>
            <w:tabs>
              <w:tab w:val="right" w:leader="dot" w:pos="8640"/>
            </w:tabs>
          </w:pPr>
          <w:r>
            <w:fldChar w:fldCharType="begin"/>
          </w:r>
          <w:r>
            <w:instrText xml:space="preserve"> HYPERLINK \l _Toc29734 </w:instrText>
          </w:r>
          <w:r>
            <w:fldChar w:fldCharType="separate"/>
          </w:r>
          <w:r>
            <w:t>4.1 时间局限性</w:t>
          </w:r>
          <w:r>
            <w:tab/>
          </w:r>
          <w:r>
            <w:fldChar w:fldCharType="begin"/>
          </w:r>
          <w:r>
            <w:instrText xml:space="preserve"> PAGEREF _Toc29734 </w:instrText>
          </w:r>
          <w:r>
            <w:fldChar w:fldCharType="separate"/>
          </w:r>
          <w:r>
            <w:t>20</w:t>
          </w:r>
          <w:r>
            <w:fldChar w:fldCharType="end"/>
          </w:r>
          <w:r>
            <w:fldChar w:fldCharType="end"/>
          </w:r>
        </w:p>
        <w:p>
          <w:pPr>
            <w:pStyle w:val="168"/>
            <w:tabs>
              <w:tab w:val="right" w:leader="dot" w:pos="8640"/>
            </w:tabs>
          </w:pPr>
          <w:r>
            <w:fldChar w:fldCharType="begin"/>
          </w:r>
          <w:r>
            <w:instrText xml:space="preserve"> HYPERLINK \l _Toc13995 </w:instrText>
          </w:r>
          <w:r>
            <w:fldChar w:fldCharType="separate"/>
          </w:r>
          <w:r>
            <w:t>4.2 系统可靠性</w:t>
          </w:r>
          <w:r>
            <w:tab/>
          </w:r>
          <w:r>
            <w:fldChar w:fldCharType="begin"/>
          </w:r>
          <w:r>
            <w:instrText xml:space="preserve"> PAGEREF _Toc13995 </w:instrText>
          </w:r>
          <w:r>
            <w:fldChar w:fldCharType="separate"/>
          </w:r>
          <w:r>
            <w:t>21</w:t>
          </w:r>
          <w:r>
            <w:fldChar w:fldCharType="end"/>
          </w:r>
          <w:r>
            <w:fldChar w:fldCharType="end"/>
          </w:r>
        </w:p>
        <w:p>
          <w:pPr>
            <w:pStyle w:val="168"/>
            <w:tabs>
              <w:tab w:val="right" w:leader="dot" w:pos="8640"/>
            </w:tabs>
          </w:pPr>
          <w:r>
            <w:fldChar w:fldCharType="begin"/>
          </w:r>
          <w:r>
            <w:instrText xml:space="preserve"> HYPERLINK \l _Toc29374 </w:instrText>
          </w:r>
          <w:r>
            <w:fldChar w:fldCharType="separate"/>
          </w:r>
          <w:r>
            <w:t>4.3 可扩展性</w:t>
          </w:r>
          <w:r>
            <w:tab/>
          </w:r>
          <w:r>
            <w:fldChar w:fldCharType="begin"/>
          </w:r>
          <w:r>
            <w:instrText xml:space="preserve"> PAGEREF _Toc29374 </w:instrText>
          </w:r>
          <w:r>
            <w:fldChar w:fldCharType="separate"/>
          </w:r>
          <w:r>
            <w:t>22</w:t>
          </w:r>
          <w:r>
            <w:fldChar w:fldCharType="end"/>
          </w:r>
          <w:r>
            <w:fldChar w:fldCharType="end"/>
          </w:r>
        </w:p>
        <w:p>
          <w:pPr>
            <w:pStyle w:val="168"/>
            <w:tabs>
              <w:tab w:val="right" w:leader="dot" w:pos="8640"/>
            </w:tabs>
          </w:pPr>
          <w:r>
            <w:fldChar w:fldCharType="begin"/>
          </w:r>
          <w:r>
            <w:instrText xml:space="preserve"> HYPERLINK \l _Toc6547 </w:instrText>
          </w:r>
          <w:r>
            <w:fldChar w:fldCharType="separate"/>
          </w:r>
          <w:r>
            <w:t>4.4 系统性能</w:t>
          </w:r>
          <w:r>
            <w:tab/>
          </w:r>
          <w:r>
            <w:fldChar w:fldCharType="begin"/>
          </w:r>
          <w:r>
            <w:instrText xml:space="preserve"> PAGEREF _Toc6547 </w:instrText>
          </w:r>
          <w:r>
            <w:fldChar w:fldCharType="separate"/>
          </w:r>
          <w:r>
            <w:t>23</w:t>
          </w:r>
          <w:r>
            <w:fldChar w:fldCharType="end"/>
          </w:r>
          <w:r>
            <w:fldChar w:fldCharType="end"/>
          </w:r>
        </w:p>
        <w:p>
          <w:pPr>
            <w:pStyle w:val="168"/>
            <w:tabs>
              <w:tab w:val="right" w:leader="dot" w:pos="8640"/>
            </w:tabs>
          </w:pPr>
          <w:r>
            <w:fldChar w:fldCharType="begin"/>
          </w:r>
          <w:r>
            <w:instrText xml:space="preserve"> HYPERLINK \l _Toc8730 </w:instrText>
          </w:r>
          <w:r>
            <w:fldChar w:fldCharType="separate"/>
          </w:r>
          <w:r>
            <w:t>4.5 可维护性</w:t>
          </w:r>
          <w:r>
            <w:tab/>
          </w:r>
          <w:r>
            <w:fldChar w:fldCharType="begin"/>
          </w:r>
          <w:r>
            <w:instrText xml:space="preserve"> PAGEREF _Toc8730 </w:instrText>
          </w:r>
          <w:r>
            <w:fldChar w:fldCharType="separate"/>
          </w:r>
          <w:r>
            <w:t>24</w:t>
          </w:r>
          <w:r>
            <w:fldChar w:fldCharType="end"/>
          </w:r>
          <w:r>
            <w:fldChar w:fldCharType="end"/>
          </w:r>
        </w:p>
        <w:p>
          <w:pPr>
            <w:pStyle w:val="167"/>
            <w:tabs>
              <w:tab w:val="right" w:leader="dot" w:pos="8640"/>
            </w:tabs>
          </w:pPr>
          <w:r>
            <w:fldChar w:fldCharType="begin"/>
          </w:r>
          <w:r>
            <w:instrText xml:space="preserve"> HYPERLINK \l _Toc9952 </w:instrText>
          </w:r>
          <w:r>
            <w:fldChar w:fldCharType="separate"/>
          </w:r>
          <w:r>
            <w:t>5 接口设计</w:t>
          </w:r>
          <w:r>
            <w:tab/>
          </w:r>
          <w:r>
            <w:fldChar w:fldCharType="begin"/>
          </w:r>
          <w:r>
            <w:instrText xml:space="preserve"> PAGEREF _Toc9952 </w:instrText>
          </w:r>
          <w:r>
            <w:fldChar w:fldCharType="separate"/>
          </w:r>
          <w:r>
            <w:t>25</w:t>
          </w:r>
          <w:r>
            <w:fldChar w:fldCharType="end"/>
          </w:r>
          <w:r>
            <w:fldChar w:fldCharType="end"/>
          </w:r>
        </w:p>
        <w:p>
          <w:pPr>
            <w:pStyle w:val="168"/>
            <w:tabs>
              <w:tab w:val="right" w:leader="dot" w:pos="8640"/>
            </w:tabs>
          </w:pPr>
          <w:r>
            <w:fldChar w:fldCharType="begin"/>
          </w:r>
          <w:r>
            <w:instrText xml:space="preserve"> HYPERLINK \l _Toc15660 </w:instrText>
          </w:r>
          <w:r>
            <w:fldChar w:fldCharType="separate"/>
          </w:r>
          <w:r>
            <w:t>5.1 用户接口</w:t>
          </w:r>
          <w:r>
            <w:tab/>
          </w:r>
          <w:r>
            <w:fldChar w:fldCharType="begin"/>
          </w:r>
          <w:r>
            <w:instrText xml:space="preserve"> PAGEREF _Toc15660 </w:instrText>
          </w:r>
          <w:r>
            <w:fldChar w:fldCharType="separate"/>
          </w:r>
          <w:r>
            <w:t>25</w:t>
          </w:r>
          <w:r>
            <w:fldChar w:fldCharType="end"/>
          </w:r>
          <w:r>
            <w:fldChar w:fldCharType="end"/>
          </w:r>
        </w:p>
        <w:p>
          <w:pPr>
            <w:pStyle w:val="168"/>
            <w:tabs>
              <w:tab w:val="right" w:leader="dot" w:pos="8640"/>
            </w:tabs>
          </w:pPr>
          <w:r>
            <w:fldChar w:fldCharType="begin"/>
          </w:r>
          <w:r>
            <w:instrText xml:space="preserve"> HYPERLINK \l _Toc19813 </w:instrText>
          </w:r>
          <w:r>
            <w:fldChar w:fldCharType="separate"/>
          </w:r>
          <w:r>
            <w:t>5.2 软件接口</w:t>
          </w:r>
          <w:r>
            <w:tab/>
          </w:r>
          <w:r>
            <w:fldChar w:fldCharType="begin"/>
          </w:r>
          <w:r>
            <w:instrText xml:space="preserve"> PAGEREF _Toc19813 </w:instrText>
          </w:r>
          <w:r>
            <w:fldChar w:fldCharType="separate"/>
          </w:r>
          <w:r>
            <w:t>26</w:t>
          </w:r>
          <w:r>
            <w:fldChar w:fldCharType="end"/>
          </w:r>
          <w:r>
            <w:fldChar w:fldCharType="end"/>
          </w:r>
        </w:p>
        <w:p>
          <w:pPr>
            <w:pStyle w:val="168"/>
            <w:tabs>
              <w:tab w:val="right" w:leader="dot" w:pos="8640"/>
            </w:tabs>
          </w:pPr>
          <w:r>
            <w:fldChar w:fldCharType="begin"/>
          </w:r>
          <w:r>
            <w:instrText xml:space="preserve"> HYPERLINK \l _Toc8337 </w:instrText>
          </w:r>
          <w:r>
            <w:fldChar w:fldCharType="separate"/>
          </w:r>
          <w:r>
            <w:t>5.3 硬件接口</w:t>
          </w:r>
          <w:r>
            <w:tab/>
          </w:r>
          <w:r>
            <w:fldChar w:fldCharType="begin"/>
          </w:r>
          <w:r>
            <w:instrText xml:space="preserve"> PAGEREF _Toc8337 </w:instrText>
          </w:r>
          <w:r>
            <w:fldChar w:fldCharType="separate"/>
          </w:r>
          <w:r>
            <w:t>27</w:t>
          </w:r>
          <w:r>
            <w:fldChar w:fldCharType="end"/>
          </w:r>
          <w:r>
            <w:fldChar w:fldCharType="end"/>
          </w:r>
        </w:p>
        <w:p>
          <w:pPr>
            <w:pStyle w:val="168"/>
            <w:tabs>
              <w:tab w:val="right" w:leader="dot" w:pos="8640"/>
            </w:tabs>
          </w:pPr>
          <w:r>
            <w:fldChar w:fldCharType="begin"/>
          </w:r>
          <w:r>
            <w:instrText xml:space="preserve"> HYPERLINK \l _Toc25590 </w:instrText>
          </w:r>
          <w:r>
            <w:fldChar w:fldCharType="separate"/>
          </w:r>
          <w:r>
            <w:t>5.4 通信接口</w:t>
          </w:r>
          <w:r>
            <w:tab/>
          </w:r>
          <w:r>
            <w:fldChar w:fldCharType="begin"/>
          </w:r>
          <w:r>
            <w:instrText xml:space="preserve"> PAGEREF _Toc25590 </w:instrText>
          </w:r>
          <w:r>
            <w:fldChar w:fldCharType="separate"/>
          </w:r>
          <w:r>
            <w:t>28</w:t>
          </w:r>
          <w:r>
            <w:fldChar w:fldCharType="end"/>
          </w:r>
          <w:r>
            <w:fldChar w:fldCharType="end"/>
          </w:r>
        </w:p>
        <w:p>
          <w:pPr>
            <w:pStyle w:val="167"/>
            <w:tabs>
              <w:tab w:val="right" w:leader="dot" w:pos="8640"/>
            </w:tabs>
          </w:pPr>
          <w:r>
            <w:fldChar w:fldCharType="begin"/>
          </w:r>
          <w:r>
            <w:instrText xml:space="preserve"> HYPERLINK \l _Toc18874 </w:instrText>
          </w:r>
          <w:r>
            <w:fldChar w:fldCharType="separate"/>
          </w:r>
          <w:r>
            <w:t>6  设计约束</w:t>
          </w:r>
          <w:r>
            <w:tab/>
          </w:r>
          <w:r>
            <w:fldChar w:fldCharType="begin"/>
          </w:r>
          <w:r>
            <w:instrText xml:space="preserve"> PAGEREF _Toc18874 </w:instrText>
          </w:r>
          <w:r>
            <w:fldChar w:fldCharType="separate"/>
          </w:r>
          <w:r>
            <w:t>29</w:t>
          </w:r>
          <w:r>
            <w:fldChar w:fldCharType="end"/>
          </w:r>
          <w:r>
            <w:fldChar w:fldCharType="end"/>
          </w:r>
        </w:p>
        <w:p>
          <w:pPr>
            <w:pStyle w:val="168"/>
            <w:tabs>
              <w:tab w:val="right" w:leader="dot" w:pos="8640"/>
            </w:tabs>
          </w:pPr>
          <w:r>
            <w:fldChar w:fldCharType="begin"/>
          </w:r>
          <w:r>
            <w:instrText xml:space="preserve"> HYPERLINK \l _Toc5254 </w:instrText>
          </w:r>
          <w:r>
            <w:fldChar w:fldCharType="separate"/>
          </w:r>
          <w:r>
            <w:t>6.1 标准约束</w:t>
          </w:r>
          <w:r>
            <w:tab/>
          </w:r>
          <w:r>
            <w:fldChar w:fldCharType="begin"/>
          </w:r>
          <w:r>
            <w:instrText xml:space="preserve"> PAGEREF _Toc5254 </w:instrText>
          </w:r>
          <w:r>
            <w:fldChar w:fldCharType="separate"/>
          </w:r>
          <w:r>
            <w:t>30</w:t>
          </w:r>
          <w:r>
            <w:fldChar w:fldCharType="end"/>
          </w:r>
          <w:r>
            <w:fldChar w:fldCharType="end"/>
          </w:r>
        </w:p>
        <w:p>
          <w:pPr>
            <w:pStyle w:val="168"/>
            <w:tabs>
              <w:tab w:val="right" w:leader="dot" w:pos="8640"/>
            </w:tabs>
          </w:pPr>
          <w:r>
            <w:fldChar w:fldCharType="begin"/>
          </w:r>
          <w:r>
            <w:instrText xml:space="preserve"> HYPERLINK \l _Toc23560 </w:instrText>
          </w:r>
          <w:r>
            <w:fldChar w:fldCharType="separate"/>
          </w:r>
          <w:r>
            <w:t>6.2 硬约束</w:t>
          </w:r>
          <w:r>
            <w:tab/>
          </w:r>
          <w:r>
            <w:fldChar w:fldCharType="begin"/>
          </w:r>
          <w:r>
            <w:instrText xml:space="preserve"> PAGEREF _Toc23560 </w:instrText>
          </w:r>
          <w:r>
            <w:fldChar w:fldCharType="separate"/>
          </w:r>
          <w:r>
            <w:t>31</w:t>
          </w:r>
          <w:r>
            <w:fldChar w:fldCharType="end"/>
          </w:r>
          <w:r>
            <w:fldChar w:fldCharType="end"/>
          </w:r>
        </w:p>
        <w:p>
          <w:pPr>
            <w:pStyle w:val="168"/>
            <w:tabs>
              <w:tab w:val="right" w:leader="dot" w:pos="8640"/>
            </w:tabs>
          </w:pPr>
          <w:r>
            <w:fldChar w:fldCharType="begin"/>
          </w:r>
          <w:r>
            <w:instrText xml:space="preserve"> HYPERLINK \l _Toc31043 </w:instrText>
          </w:r>
          <w:r>
            <w:fldChar w:fldCharType="separate"/>
          </w:r>
          <w:r>
            <w:t>6.3 技术约束</w:t>
          </w:r>
          <w:r>
            <w:tab/>
          </w:r>
          <w:r>
            <w:fldChar w:fldCharType="begin"/>
          </w:r>
          <w:r>
            <w:instrText xml:space="preserve"> PAGEREF _Toc31043 </w:instrText>
          </w:r>
          <w:r>
            <w:fldChar w:fldCharType="separate"/>
          </w:r>
          <w:r>
            <w:t>32</w:t>
          </w:r>
          <w:r>
            <w:fldChar w:fldCharType="end"/>
          </w:r>
          <w:r>
            <w:fldChar w:fldCharType="end"/>
          </w:r>
        </w:p>
        <w:p>
          <w:pPr>
            <w:pStyle w:val="167"/>
            <w:tabs>
              <w:tab w:val="right" w:leader="dot" w:pos="8640"/>
            </w:tabs>
          </w:pPr>
          <w:r>
            <w:fldChar w:fldCharType="begin"/>
          </w:r>
          <w:r>
            <w:instrText xml:space="preserve"> HYPERLINK \l _Toc17399 </w:instrText>
          </w:r>
          <w:r>
            <w:fldChar w:fldCharType="separate"/>
          </w:r>
          <w:r>
            <w:t>7 软件系统属性</w:t>
          </w:r>
          <w:r>
            <w:tab/>
          </w:r>
          <w:r>
            <w:fldChar w:fldCharType="begin"/>
          </w:r>
          <w:r>
            <w:instrText xml:space="preserve"> PAGEREF _Toc17399 </w:instrText>
          </w:r>
          <w:r>
            <w:fldChar w:fldCharType="separate"/>
          </w:r>
          <w:r>
            <w:t>33</w:t>
          </w:r>
          <w:r>
            <w:fldChar w:fldCharType="end"/>
          </w:r>
          <w:r>
            <w:fldChar w:fldCharType="end"/>
          </w:r>
        </w:p>
        <w:p>
          <w:pPr>
            <w:pStyle w:val="168"/>
            <w:tabs>
              <w:tab w:val="right" w:leader="dot" w:pos="8640"/>
            </w:tabs>
          </w:pPr>
          <w:r>
            <w:fldChar w:fldCharType="begin"/>
          </w:r>
          <w:r>
            <w:instrText xml:space="preserve"> HYPERLINK \l _Toc17308 </w:instrText>
          </w:r>
          <w:r>
            <w:fldChar w:fldCharType="separate"/>
          </w:r>
          <w:r>
            <w:t>7.1 可靠性</w:t>
          </w:r>
          <w:r>
            <w:tab/>
          </w:r>
          <w:r>
            <w:fldChar w:fldCharType="begin"/>
          </w:r>
          <w:r>
            <w:instrText xml:space="preserve"> PAGEREF _Toc17308 </w:instrText>
          </w:r>
          <w:r>
            <w:fldChar w:fldCharType="separate"/>
          </w:r>
          <w:r>
            <w:t>34</w:t>
          </w:r>
          <w:r>
            <w:fldChar w:fldCharType="end"/>
          </w:r>
          <w:r>
            <w:fldChar w:fldCharType="end"/>
          </w:r>
        </w:p>
        <w:p>
          <w:pPr>
            <w:pStyle w:val="168"/>
            <w:tabs>
              <w:tab w:val="right" w:leader="dot" w:pos="8640"/>
            </w:tabs>
          </w:pPr>
          <w:r>
            <w:fldChar w:fldCharType="begin"/>
          </w:r>
          <w:r>
            <w:instrText xml:space="preserve"> HYPERLINK \l _Toc4250 </w:instrText>
          </w:r>
          <w:r>
            <w:fldChar w:fldCharType="separate"/>
          </w:r>
          <w:r>
            <w:t>7.2 易用性</w:t>
          </w:r>
          <w:r>
            <w:tab/>
          </w:r>
          <w:r>
            <w:fldChar w:fldCharType="begin"/>
          </w:r>
          <w:r>
            <w:instrText xml:space="preserve"> PAGEREF _Toc4250 </w:instrText>
          </w:r>
          <w:r>
            <w:fldChar w:fldCharType="separate"/>
          </w:r>
          <w:r>
            <w:t>35</w:t>
          </w:r>
          <w:r>
            <w:fldChar w:fldCharType="end"/>
          </w:r>
          <w:r>
            <w:fldChar w:fldCharType="end"/>
          </w:r>
        </w:p>
        <w:p>
          <w:pPr>
            <w:pStyle w:val="167"/>
            <w:tabs>
              <w:tab w:val="right" w:leader="dot" w:pos="8640"/>
            </w:tabs>
          </w:pPr>
          <w:r>
            <w:fldChar w:fldCharType="begin"/>
          </w:r>
          <w:r>
            <w:instrText xml:space="preserve"> HYPERLINK \l _Toc17482 </w:instrText>
          </w:r>
          <w:r>
            <w:fldChar w:fldCharType="separate"/>
          </w:r>
          <w:r>
            <w:t>8 需求分级</w:t>
          </w:r>
          <w:r>
            <w:tab/>
          </w:r>
          <w:r>
            <w:fldChar w:fldCharType="begin"/>
          </w:r>
          <w:r>
            <w:instrText xml:space="preserve"> PAGEREF _Toc17482 </w:instrText>
          </w:r>
          <w:r>
            <w:fldChar w:fldCharType="separate"/>
          </w:r>
          <w:r>
            <w:t>36</w:t>
          </w:r>
          <w:r>
            <w:fldChar w:fldCharType="end"/>
          </w:r>
          <w:r>
            <w:fldChar w:fldCharType="end"/>
          </w:r>
        </w:p>
        <w:p>
          <w:pPr>
            <w:pStyle w:val="167"/>
            <w:tabs>
              <w:tab w:val="right" w:leader="dot" w:pos="8640"/>
            </w:tabs>
          </w:pPr>
          <w:r>
            <w:fldChar w:fldCharType="begin"/>
          </w:r>
          <w:r>
            <w:instrText xml:space="preserve"> HYPERLINK \l _Toc7663 </w:instrText>
          </w:r>
          <w:r>
            <w:fldChar w:fldCharType="separate"/>
          </w:r>
          <w:r>
            <w:t>9 附录</w:t>
          </w:r>
          <w:r>
            <w:tab/>
          </w:r>
          <w:r>
            <w:fldChar w:fldCharType="begin"/>
          </w:r>
          <w:r>
            <w:instrText xml:space="preserve"> PAGEREF _Toc7663 </w:instrText>
          </w:r>
          <w:r>
            <w:fldChar w:fldCharType="separate"/>
          </w:r>
          <w:r>
            <w:t>37</w:t>
          </w:r>
          <w:r>
            <w:fldChar w:fldCharType="end"/>
          </w:r>
          <w:r>
            <w:fldChar w:fldCharType="end"/>
          </w:r>
        </w:p>
        <w:p>
          <w:pPr>
            <w:pStyle w:val="167"/>
            <w:tabs>
              <w:tab w:val="right" w:leader="dot" w:pos="8640"/>
            </w:tabs>
          </w:pPr>
          <w:r>
            <w:fldChar w:fldCharType="begin"/>
          </w:r>
          <w:r>
            <w:instrText xml:space="preserve"> HYPERLINK \l _Toc9430 </w:instrText>
          </w:r>
          <w:r>
            <w:fldChar w:fldCharType="separate"/>
          </w:r>
          <w:r>
            <w:t>附录A：术语表</w:t>
          </w:r>
          <w:r>
            <w:tab/>
          </w:r>
          <w:r>
            <w:fldChar w:fldCharType="begin"/>
          </w:r>
          <w:r>
            <w:instrText xml:space="preserve"> PAGEREF _Toc9430 </w:instrText>
          </w:r>
          <w:r>
            <w:fldChar w:fldCharType="separate"/>
          </w:r>
          <w:r>
            <w:t>37</w:t>
          </w:r>
          <w:r>
            <w:fldChar w:fldCharType="end"/>
          </w:r>
          <w:r>
            <w:fldChar w:fldCharType="end"/>
          </w:r>
        </w:p>
        <w:p>
          <w:pPr>
            <w:pStyle w:val="167"/>
            <w:tabs>
              <w:tab w:val="right" w:leader="dot" w:pos="8640"/>
            </w:tabs>
          </w:pPr>
          <w:r>
            <w:fldChar w:fldCharType="begin"/>
          </w:r>
          <w:r>
            <w:instrText xml:space="preserve"> HYPERLINK \l _Toc16081 </w:instrText>
          </w:r>
          <w:r>
            <w:fldChar w:fldCharType="separate"/>
          </w:r>
          <w:r>
            <w:t>附录B：参考文献</w:t>
          </w:r>
          <w:r>
            <w:tab/>
          </w:r>
          <w:r>
            <w:fldChar w:fldCharType="begin"/>
          </w:r>
          <w:r>
            <w:instrText xml:space="preserve"> PAGEREF _Toc16081 </w:instrText>
          </w:r>
          <w:r>
            <w:fldChar w:fldCharType="separate"/>
          </w:r>
          <w:r>
            <w:t>37</w:t>
          </w:r>
          <w:r>
            <w:fldChar w:fldCharType="end"/>
          </w:r>
          <w:r>
            <w:fldChar w:fldCharType="end"/>
          </w:r>
        </w:p>
        <w:p>
          <w:pPr>
            <w:pStyle w:val="167"/>
            <w:tabs>
              <w:tab w:val="right" w:leader="dot" w:pos="8640"/>
            </w:tabs>
          </w:pPr>
          <w:r>
            <w:fldChar w:fldCharType="begin"/>
          </w:r>
          <w:r>
            <w:instrText xml:space="preserve"> HYPERLINK \l _Toc26170 </w:instrText>
          </w:r>
          <w:r>
            <w:fldChar w:fldCharType="separate"/>
          </w:r>
          <w:r>
            <w:t>附录C：需求追踪矩阵</w:t>
          </w:r>
          <w:r>
            <w:tab/>
          </w:r>
          <w:r>
            <w:fldChar w:fldCharType="begin"/>
          </w:r>
          <w:r>
            <w:instrText xml:space="preserve"> PAGEREF _Toc26170 </w:instrText>
          </w:r>
          <w:r>
            <w:fldChar w:fldCharType="separate"/>
          </w:r>
          <w:r>
            <w:t>37</w:t>
          </w:r>
          <w:r>
            <w:fldChar w:fldCharType="end"/>
          </w:r>
          <w:r>
            <w:fldChar w:fldCharType="end"/>
          </w:r>
        </w:p>
        <w:p>
          <w:pPr>
            <w:rPr>
              <w:rFonts w:ascii="宋体" w:hAnsi="宋体" w:eastAsiaTheme="minorEastAsia" w:cstheme="minorBidi"/>
              <w:sz w:val="21"/>
              <w:szCs w:val="22"/>
              <w:lang w:val="en-US" w:eastAsia="en-US" w:bidi="ar-SA"/>
            </w:rPr>
          </w:pPr>
          <w:r>
            <w:fldChar w:fldCharType="end"/>
          </w:r>
        </w:p>
      </w:sdtContent>
    </w:sdt>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rPr>
          <w:rFonts w:ascii="宋体" w:hAnsi="宋体" w:eastAsiaTheme="minorEastAsia" w:cstheme="minorBidi"/>
          <w:sz w:val="21"/>
          <w:szCs w:val="22"/>
          <w:lang w:val="en-US" w:eastAsia="en-US" w:bidi="ar-SA"/>
        </w:rPr>
      </w:pPr>
    </w:p>
    <w:p>
      <w:pPr>
        <w:pStyle w:val="3"/>
      </w:pPr>
      <w:bookmarkStart w:id="0" w:name="_Toc11776"/>
      <w:r>
        <w:t>List of abbreviations 缩略语清单</w:t>
      </w:r>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pPr>
              <w:spacing w:after="0" w:line="240" w:lineRule="auto"/>
            </w:pPr>
            <w:r>
              <w:t>Abbreviations缩略语</w:t>
            </w:r>
          </w:p>
        </w:tc>
        <w:tc>
          <w:tcPr>
            <w:tcW w:w="2880" w:type="dxa"/>
            <w:shd w:val="clear" w:color="auto" w:fill="D9E2F3"/>
          </w:tcPr>
          <w:p>
            <w:pPr>
              <w:spacing w:after="0" w:line="240" w:lineRule="auto"/>
            </w:pPr>
            <w:r>
              <w:t>Full spelling 英文全拼</w:t>
            </w:r>
          </w:p>
        </w:tc>
        <w:tc>
          <w:tcPr>
            <w:tcW w:w="2880" w:type="dxa"/>
            <w:shd w:val="clear" w:color="auto" w:fill="D9E2F3"/>
          </w:tcPr>
          <w:p>
            <w:pPr>
              <w:spacing w:after="0" w:line="240" w:lineRule="auto"/>
            </w:pPr>
            <w:r>
              <w:t xml:space="preserve">Chinese explanation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SRS</w:t>
            </w:r>
          </w:p>
        </w:tc>
        <w:tc>
          <w:tcPr>
            <w:tcW w:w="2880" w:type="dxa"/>
          </w:tcPr>
          <w:p>
            <w:pPr>
              <w:spacing w:after="0" w:line="240" w:lineRule="auto"/>
            </w:pPr>
            <w:r>
              <w:t>Software Requirement Specification</w:t>
            </w:r>
          </w:p>
        </w:tc>
        <w:tc>
          <w:tcPr>
            <w:tcW w:w="2880" w:type="dxa"/>
          </w:tcPr>
          <w:p>
            <w:pPr>
              <w:spacing w:after="0" w:line="240" w:lineRule="auto"/>
            </w:pPr>
            <w:r>
              <w:t>软件需求规格说明书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AI</w:t>
            </w:r>
          </w:p>
        </w:tc>
        <w:tc>
          <w:tcPr>
            <w:tcW w:w="2880" w:type="dxa"/>
          </w:tcPr>
          <w:p>
            <w:pPr>
              <w:spacing w:after="0" w:line="240" w:lineRule="auto"/>
            </w:pPr>
            <w:r>
              <w:t>Artificial Intelligence</w:t>
            </w:r>
          </w:p>
        </w:tc>
        <w:tc>
          <w:tcPr>
            <w:tcW w:w="2880" w:type="dxa"/>
          </w:tcPr>
          <w:p>
            <w:pPr>
              <w:spacing w:after="0" w:line="240" w:lineRule="auto"/>
            </w:pPr>
            <w:r>
              <w:t>人工智能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LLM</w:t>
            </w:r>
          </w:p>
        </w:tc>
        <w:tc>
          <w:tcPr>
            <w:tcW w:w="2880" w:type="dxa"/>
          </w:tcPr>
          <w:p>
            <w:pPr>
              <w:spacing w:after="0" w:line="240" w:lineRule="auto"/>
            </w:pPr>
            <w:r>
              <w:t>Large Language Model</w:t>
            </w:r>
          </w:p>
        </w:tc>
        <w:tc>
          <w:tcPr>
            <w:tcW w:w="2880" w:type="dxa"/>
          </w:tcPr>
          <w:p>
            <w:pPr>
              <w:spacing w:after="0" w:line="240" w:lineRule="auto"/>
            </w:pPr>
            <w:r>
              <w:t>大语言模型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API</w:t>
            </w:r>
          </w:p>
        </w:tc>
        <w:tc>
          <w:tcPr>
            <w:tcW w:w="2880" w:type="dxa"/>
          </w:tcPr>
          <w:p>
            <w:pPr>
              <w:spacing w:after="0" w:line="240" w:lineRule="auto"/>
            </w:pPr>
            <w:r>
              <w:t>Application Programming Interface</w:t>
            </w:r>
          </w:p>
        </w:tc>
        <w:tc>
          <w:tcPr>
            <w:tcW w:w="2880" w:type="dxa"/>
          </w:tcPr>
          <w:p>
            <w:pPr>
              <w:spacing w:after="0" w:line="240" w:lineRule="auto"/>
            </w:pPr>
            <w:r>
              <w:t>应用程序编程接口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UI</w:t>
            </w:r>
          </w:p>
        </w:tc>
        <w:tc>
          <w:tcPr>
            <w:tcW w:w="2880" w:type="dxa"/>
          </w:tcPr>
          <w:p>
            <w:pPr>
              <w:spacing w:after="0" w:line="240" w:lineRule="auto"/>
            </w:pPr>
            <w:r>
              <w:t>User Interface</w:t>
            </w:r>
          </w:p>
        </w:tc>
        <w:tc>
          <w:tcPr>
            <w:tcW w:w="2880" w:type="dxa"/>
          </w:tcPr>
          <w:p>
            <w:pPr>
              <w:spacing w:after="0" w:line="240" w:lineRule="auto"/>
            </w:pPr>
            <w:r>
              <w:t>用户界面</w:t>
            </w:r>
          </w:p>
        </w:tc>
      </w:tr>
    </w:tbl>
    <w:p/>
    <w:p>
      <w:r>
        <w:br w:type="page"/>
      </w:r>
    </w:p>
    <w:p>
      <w:pPr>
        <w:pStyle w:val="3"/>
      </w:pPr>
      <w:bookmarkStart w:id="1" w:name="_Toc29665"/>
      <w:r>
        <w:t>Requirements Classification 需求分级</w:t>
      </w:r>
      <w:bookmarkEnd w:id="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pPr>
              <w:spacing w:after="0" w:line="240" w:lineRule="auto"/>
            </w:pPr>
            <w:r>
              <w:t>Requirement ID</w:t>
            </w:r>
            <w:r>
              <w:br w:type="textWrapping"/>
            </w:r>
            <w:r>
              <w:t>需求ID</w:t>
            </w:r>
          </w:p>
        </w:tc>
        <w:tc>
          <w:tcPr>
            <w:tcW w:w="2880" w:type="dxa"/>
            <w:shd w:val="clear" w:color="auto" w:fill="D9E2F3"/>
          </w:tcPr>
          <w:p>
            <w:pPr>
              <w:spacing w:after="0" w:line="240" w:lineRule="auto"/>
            </w:pPr>
            <w:r>
              <w:t>Requirement Name</w:t>
            </w:r>
            <w:r>
              <w:br w:type="textWrapping"/>
            </w:r>
            <w:r>
              <w:t>需求名称</w:t>
            </w:r>
          </w:p>
        </w:tc>
        <w:tc>
          <w:tcPr>
            <w:tcW w:w="2880" w:type="dxa"/>
            <w:shd w:val="clear" w:color="auto" w:fill="D9E2F3"/>
          </w:tcPr>
          <w:p>
            <w:pPr>
              <w:spacing w:after="0" w:line="240" w:lineRule="auto"/>
            </w:pPr>
            <w:r>
              <w:t>Classification</w:t>
            </w:r>
            <w:r>
              <w:br w:type="textWrapping"/>
            </w:r>
            <w:r>
              <w:t>需求分级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F001</w:t>
            </w:r>
          </w:p>
        </w:tc>
        <w:tc>
          <w:tcPr>
            <w:tcW w:w="2880" w:type="dxa"/>
          </w:tcPr>
          <w:p>
            <w:pPr>
              <w:spacing w:after="0" w:line="240" w:lineRule="auto"/>
            </w:pPr>
            <w:r>
              <w:t>AI智能问答</w:t>
            </w:r>
          </w:p>
        </w:tc>
        <w:tc>
          <w:tcPr>
            <w:tcW w:w="2880" w:type="dxa"/>
          </w:tcPr>
          <w:p>
            <w:pPr>
              <w:spacing w:after="0" w:line="240" w:lineRule="auto"/>
            </w:pPr>
            <w: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F002</w:t>
            </w:r>
          </w:p>
        </w:tc>
        <w:tc>
          <w:tcPr>
            <w:tcW w:w="2880" w:type="dxa"/>
          </w:tcPr>
          <w:p>
            <w:pPr>
              <w:spacing w:after="0" w:line="240" w:lineRule="auto"/>
            </w:pPr>
            <w:r>
              <w:t>智能学习推荐</w:t>
            </w:r>
          </w:p>
        </w:tc>
        <w:tc>
          <w:tcPr>
            <w:tcW w:w="2880" w:type="dxa"/>
          </w:tcPr>
          <w:p>
            <w:pPr>
              <w:spacing w:after="0" w:line="240" w:lineRule="auto"/>
            </w:pPr>
            <w: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F003</w:t>
            </w:r>
          </w:p>
        </w:tc>
        <w:tc>
          <w:tcPr>
            <w:tcW w:w="2880" w:type="dxa"/>
          </w:tcPr>
          <w:p>
            <w:pPr>
              <w:spacing w:after="0" w:line="240" w:lineRule="auto"/>
            </w:pPr>
            <w:r>
              <w:t>课堂互动</w:t>
            </w:r>
          </w:p>
        </w:tc>
        <w:tc>
          <w:tcPr>
            <w:tcW w:w="2880" w:type="dxa"/>
          </w:tcPr>
          <w:p>
            <w:pPr>
              <w:spacing w:after="0" w:line="240" w:lineRule="auto"/>
            </w:pPr>
            <w: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F004</w:t>
            </w:r>
          </w:p>
        </w:tc>
        <w:tc>
          <w:tcPr>
            <w:tcW w:w="2880" w:type="dxa"/>
          </w:tcPr>
          <w:p>
            <w:pPr>
              <w:spacing w:after="0" w:line="240" w:lineRule="auto"/>
            </w:pPr>
            <w:r>
              <w:t>学情分析</w:t>
            </w:r>
          </w:p>
        </w:tc>
        <w:tc>
          <w:tcPr>
            <w:tcW w:w="2880" w:type="dxa"/>
          </w:tcPr>
          <w:p>
            <w:pPr>
              <w:spacing w:after="0" w:line="240" w:lineRule="auto"/>
            </w:pPr>
            <w: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F005</w:t>
            </w:r>
          </w:p>
        </w:tc>
        <w:tc>
          <w:tcPr>
            <w:tcW w:w="2880" w:type="dxa"/>
          </w:tcPr>
          <w:p>
            <w:pPr>
              <w:spacing w:after="0" w:line="240" w:lineRule="auto"/>
            </w:pPr>
            <w:r>
              <w:t>AI教师助手</w:t>
            </w:r>
          </w:p>
        </w:tc>
        <w:tc>
          <w:tcPr>
            <w:tcW w:w="2880" w:type="dxa"/>
          </w:tcPr>
          <w:p>
            <w:pPr>
              <w:spacing w:after="0" w:line="240" w:lineRule="auto"/>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F006</w:t>
            </w:r>
          </w:p>
        </w:tc>
        <w:tc>
          <w:tcPr>
            <w:tcW w:w="2880" w:type="dxa"/>
          </w:tcPr>
          <w:p>
            <w:pPr>
              <w:spacing w:after="0" w:line="240" w:lineRule="auto"/>
            </w:pPr>
            <w:r>
              <w:t>智能题目生成</w:t>
            </w:r>
          </w:p>
        </w:tc>
        <w:tc>
          <w:tcPr>
            <w:tcW w:w="2880" w:type="dxa"/>
          </w:tcPr>
          <w:p>
            <w:pPr>
              <w:spacing w:after="0" w:line="240" w:lineRule="auto"/>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F007</w:t>
            </w:r>
          </w:p>
        </w:tc>
        <w:tc>
          <w:tcPr>
            <w:tcW w:w="2880" w:type="dxa"/>
          </w:tcPr>
          <w:p>
            <w:pPr>
              <w:spacing w:after="0" w:line="240" w:lineRule="auto"/>
            </w:pPr>
            <w:r>
              <w:t>智能批改</w:t>
            </w:r>
          </w:p>
        </w:tc>
        <w:tc>
          <w:tcPr>
            <w:tcW w:w="2880" w:type="dxa"/>
          </w:tcPr>
          <w:p>
            <w:pPr>
              <w:spacing w:after="0" w:line="240" w:lineRule="auto"/>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F008</w:t>
            </w:r>
          </w:p>
        </w:tc>
        <w:tc>
          <w:tcPr>
            <w:tcW w:w="2880" w:type="dxa"/>
          </w:tcPr>
          <w:p>
            <w:pPr>
              <w:spacing w:after="0" w:line="240" w:lineRule="auto"/>
            </w:pPr>
            <w:r>
              <w:t>课程知识图谱</w:t>
            </w:r>
          </w:p>
        </w:tc>
        <w:tc>
          <w:tcPr>
            <w:tcW w:w="2880" w:type="dxa"/>
          </w:tcPr>
          <w:p>
            <w:pPr>
              <w:spacing w:after="0" w:line="240" w:lineRule="auto"/>
            </w:pPr>
            <w:r>
              <w:t>P1</w:t>
            </w:r>
          </w:p>
        </w:tc>
      </w:tr>
    </w:tbl>
    <w:p/>
    <w:p>
      <w:bookmarkStart w:id="49" w:name="_GoBack"/>
      <w:bookmarkEnd w:id="49"/>
      <w:r>
        <w:br w:type="page"/>
      </w:r>
    </w:p>
    <w:p>
      <w:pPr>
        <w:pStyle w:val="3"/>
      </w:pPr>
      <w:bookmarkStart w:id="2" w:name="_Toc6377"/>
      <w:r>
        <w:t>1 引言</w:t>
      </w:r>
      <w:bookmarkEnd w:id="2"/>
    </w:p>
    <w:p>
      <w:pPr>
        <w:pStyle w:val="4"/>
      </w:pPr>
      <w:bookmarkStart w:id="3" w:name="_Toc23884"/>
      <w:r>
        <w:t>1.1 目的</w:t>
      </w:r>
      <w:bookmarkEnd w:id="3"/>
    </w:p>
    <w:p>
      <w:r>
        <w:rPr>
          <w:color w:val="0000FF"/>
          <w:sz w:val="21"/>
        </w:rPr>
        <w:t>目的：说明编写本文档的目的，指出预期的读者。</w:t>
      </w:r>
    </w:p>
    <w:p>
      <w:r>
        <w:t>本文档旨在详细描述智能互动教学平台的软件需求规格，为项目开发、测试、验收提供依据。文档将明确系统的功能需求、性能需求、接口需求以及其他相关约束条件。</w:t>
      </w:r>
    </w:p>
    <w:p>
      <w:r>
        <w:rPr>
          <w:color w:val="0000FF"/>
          <w:sz w:val="21"/>
        </w:rPr>
        <w:t>用户：项目开发人员、测试人员、项目经理、产品经理、设计人员等。</w:t>
      </w:r>
    </w:p>
    <w:p>
      <w:r>
        <w:t>项目管理人员：项目经理、产品经理、质量经理等。</w:t>
      </w:r>
    </w:p>
    <w:p>
      <w:r>
        <w:t>开发人员：前端开发工程师、后端开发工程师、AI算法工程师等。</w:t>
      </w:r>
    </w:p>
    <w:p>
      <w:r>
        <w:t>测试人员：测试工程师、质量保证人员等。</w:t>
      </w:r>
    </w:p>
    <w:p>
      <w:r>
        <w:t>设计人员：UI/UX设计师、架构设计师等。</w:t>
      </w:r>
    </w:p>
    <w:p>
      <w:r>
        <w:rPr>
          <w:color w:val="0000FF"/>
          <w:sz w:val="21"/>
        </w:rPr>
        <w:t>目的说明：本文档的重点说明的是关于用户需求范围、投射到系统的功能和性能的必要描述。确认要实现哪些功能，哪些界面，使系统分析员、开发人员、测试人员能明确用户需求。</w:t>
      </w:r>
    </w:p>
    <w:p>
      <w:pPr>
        <w:pStyle w:val="4"/>
      </w:pPr>
      <w:bookmarkStart w:id="4" w:name="_Toc19950"/>
      <w:r>
        <w:t>1.2 范围</w:t>
      </w:r>
      <w:bookmarkEnd w:id="4"/>
    </w:p>
    <w:p>
      <w:r>
        <w:rPr>
          <w:color w:val="0000FF"/>
          <w:sz w:val="21"/>
        </w:rPr>
        <w:t>说明：此文档的编写和涵盖的内容。</w:t>
      </w:r>
    </w:p>
    <w:p>
      <w:r>
        <w:t>本SRS文档适用于智能互动教学平台项目的开发、测试和验收全过程。文档涵盖了系统的功能需求、非功能需求、接口需求、设计约束等全部内容。</w:t>
      </w:r>
    </w:p>
    <w:p>
      <w:r>
        <w:br w:type="page"/>
      </w:r>
    </w:p>
    <w:p>
      <w:pPr>
        <w:pStyle w:val="3"/>
      </w:pPr>
      <w:bookmarkStart w:id="5" w:name="_Toc12628"/>
      <w:r>
        <w:t>2 总体描述</w:t>
      </w:r>
      <w:bookmarkEnd w:id="5"/>
    </w:p>
    <w:p>
      <w:pPr>
        <w:pStyle w:val="4"/>
      </w:pPr>
      <w:bookmarkStart w:id="6" w:name="_Toc23341"/>
      <w:r>
        <w:t>2.1 产品前景</w:t>
      </w:r>
      <w:bookmarkEnd w:id="6"/>
    </w:p>
    <w:p>
      <w:pPr>
        <w:pStyle w:val="5"/>
      </w:pPr>
      <w:bookmarkStart w:id="7" w:name="_Toc17840"/>
      <w:r>
        <w:t>2.1.1 项目背景</w:t>
      </w:r>
      <w:bookmarkEnd w:id="7"/>
    </w:p>
    <w:p>
      <w:r>
        <w:rPr>
          <w:color w:val="0000FF"/>
          <w:sz w:val="21"/>
        </w:rPr>
        <w:t>描述：此处描述的是整个项目的目的背景（例如：该系统是在一系列版本中的一个，或者是对某个已经存在的系统进行升级），项目的目标。</w:t>
      </w:r>
    </w:p>
    <w:p>
      <w:r>
        <w:t>随着人工智能、大数据、云计算以及多媒体技术的快速发展，传统教学模式正在逐渐向数字化、智能化方向转变。传统课堂主要依赖教师单向讲授，学生通过听讲、记笔记和课后练习完成知识学习，教师很难实时掌握每一名学生的学习状态和知识掌握程度。同时，不同学生在学习基础、学习速度和学习方式方面存在明显差异，统一的教学内容和教学进度难以满足所有学生的个性化学习需求。</w:t>
      </w:r>
    </w:p>
    <w:p>
      <w:r>
        <w:t>目前市场上的在线教育平台虽然已经提供了视频课程、在线题库、直播课堂等功能，但多数平台仍然以教师讲授和学生被动接受为主要模式，平台与学生之间的互动程度有限。学生在学习过程中遇到问题时，往往需要主动搜索资料或向教师提问，教师也需要通过作业和考试才能了解学生的学习效果，教学反馈存在一定的滞后性。</w:t>
      </w:r>
    </w:p>
    <w:p>
      <w:r>
        <w:t>基于上述背景，本项目旨在构建一个融合人工智能技术和互动教学理念的智能互动教学平台，通过智能问答、课堂互动、个性化学习推荐、学习数据分析等技术帮助教师提高教学效率，同时帮助学生更加主动、高效地完成学习。平台的核心价值主张是"让教学更智能，让学习更互动，让反馈更及时"，致力于构建一个连接教师、学生和教学资源的智能化教学服务平台。</w:t>
      </w:r>
    </w:p>
    <w:p>
      <w:pPr>
        <w:pStyle w:val="5"/>
      </w:pPr>
      <w:bookmarkStart w:id="8" w:name="_Toc24941"/>
      <w:r>
        <w:t>2.1.2 产品发展前景</w:t>
      </w:r>
      <w:bookmarkEnd w:id="8"/>
    </w:p>
    <w:p>
      <w:r>
        <w:rPr>
          <w:color w:val="0000FF"/>
          <w:sz w:val="21"/>
        </w:rPr>
        <w:t>描述：这里是本产品的前景，产品目的，可能的宏观环境。</w:t>
      </w:r>
    </w:p>
    <w:p>
      <w:r>
        <w:t>1. 人工智能技术快速发展，为教育平台提供了智能问答、知识分析、内容生成等新的技术能力。</w:t>
      </w:r>
    </w:p>
    <w:p>
      <w:r>
        <w:t>2. 学生对个性化学习和即时答疑的需求不断提高，智能教育产品具有较大的发展空间。</w:t>
      </w:r>
    </w:p>
    <w:p>
      <w:r>
        <w:t>3. 高校数字化教学不断普及，传统课堂与智能教学工具结合将成为重要发展方向。</w:t>
      </w:r>
    </w:p>
    <w:p>
      <w:r>
        <w:t>4. 大语言模型、语音识别和学习行为分析技术的发展，可以进一步提升人机互动和教学辅助能力。</w:t>
      </w:r>
    </w:p>
    <w:p>
      <w:r>
        <w:rPr>
          <w:color w:val="0000FF"/>
          <w:sz w:val="21"/>
        </w:rPr>
        <w:t>A. 如果确认此系统是项目的每个部分的功能，而且要标识接口。</w:t>
      </w:r>
    </w:p>
    <w:p>
      <w:r>
        <w:rPr>
          <w:color w:val="0000FF"/>
          <w:sz w:val="21"/>
        </w:rPr>
        <w:t>B. 确定此产品需要外部接口。（注意：在此部分不描述那些接口的细节，但是那些接口的细节在SRS文档的其他地方提供）</w:t>
      </w:r>
    </w:p>
    <w:p>
      <w:r>
        <w:rPr>
          <w:color w:val="0000FF"/>
          <w:sz w:val="21"/>
        </w:rPr>
        <w:t>C. 描述产品硬件的使用的外部设备。 注意： 这里只是概述性的描述。</w:t>
      </w:r>
    </w:p>
    <w:p>
      <w:r>
        <w:t>通过功能框图来描述系统的主要功能模块以及与外部接口之间的关系是非常有益的。但此部分应进一步说明平衡接口的细节的具体细节以及约束条件，以及详细介绍主要功能。</w:t>
      </w:r>
    </w:p>
    <w:p>
      <w:r>
        <w:br w:type="page"/>
      </w:r>
    </w:p>
    <w:p>
      <w:pPr>
        <w:pStyle w:val="4"/>
      </w:pPr>
      <w:bookmarkStart w:id="9" w:name="_Toc533"/>
      <w:r>
        <w:t>2.2 产品功能</w:t>
      </w:r>
      <w:bookmarkEnd w:id="9"/>
    </w:p>
    <w:p>
      <w:r>
        <w:rPr>
          <w:color w:val="0000FF"/>
          <w:sz w:val="21"/>
        </w:rPr>
        <w:t>概述：此处撰写系统功能结构图。并以功能结构图来对系统功能进行概括。</w:t>
      </w:r>
    </w:p>
    <w:p>
      <w:r>
        <w:t>智能互动教学平台的主要功能包括以下模块：</w:t>
      </w:r>
    </w:p>
    <w:p>
      <w:r>
        <w:t>1. AI智能问答系统 - 学生可以通过文字向AI教学助手提出课程相关问题，系统根据课程知识库和教材内容进行回答。</w:t>
      </w:r>
    </w:p>
    <w:p>
      <w:r>
        <w:t>2. 智能学习推荐 - 系统根据学生的课程进度、作业成绩、错题情况和学习行为分析学生当前掌握程度，为学生推荐适合的学习内容。</w:t>
      </w:r>
    </w:p>
    <w:p>
      <w:r>
        <w:t>3. 课堂互动 - 教师可以在课堂中发起签到、选择题、投票、抢答、随机点名等互动活动。</w:t>
      </w:r>
    </w:p>
    <w:p>
      <w:r>
        <w:t>4. 学情分析 - 系统自动分析学生的作业、考试、课堂互动和学习记录，形成个人学习报告。</w:t>
      </w:r>
    </w:p>
    <w:p>
      <w:r>
        <w:t>5. AI教师助手 - 为教师提供备课、课程内容整理、知识点总结、课堂问题生成等功能。</w:t>
      </w:r>
    </w:p>
    <w:p>
      <w:r>
        <w:t>6. 智能题目生成 - 教师可以根据指定课程、知识点和难度要求自动生成各类题目。</w:t>
      </w:r>
    </w:p>
    <w:p>
      <w:r>
        <w:t>7. 智能批改 - 系统自动批改客观题，并对部分主观题进行辅助分析和评价。</w:t>
      </w:r>
    </w:p>
    <w:p>
      <w:r>
        <w:t>8. 课程知识图谱 - 将课程内容按照章节、知识点和关联关系进行组织。</w:t>
      </w:r>
    </w:p>
    <w:p>
      <w:r>
        <w:t>9. 学习任务系统 - 根据课程计划为学生生成每日或每周学习任务。</w:t>
      </w:r>
    </w:p>
    <w:p>
      <w:r>
        <w:t>10. 错题本 - 自动收集学生在练习和考试中的错题，根据错误知识点进行分类。</w:t>
      </w:r>
    </w:p>
    <w:p>
      <w:r>
        <w:br w:type="page"/>
      </w:r>
    </w:p>
    <w:p>
      <w:pPr>
        <w:pStyle w:val="4"/>
      </w:pPr>
      <w:bookmarkStart w:id="10" w:name="_Toc29553"/>
      <w:r>
        <w:t>2.3 用户特征</w:t>
      </w:r>
      <w:bookmarkEnd w:id="10"/>
    </w:p>
    <w:p>
      <w:r>
        <w:rPr>
          <w:color w:val="0000FF"/>
          <w:sz w:val="21"/>
        </w:rPr>
        <w:t>列出与用户或系统的主要要求（例如：经验，技术水平和角色等）。</w:t>
      </w:r>
    </w:p>
    <w:p>
      <w:r>
        <w:t>本系统的目标用户主要分为两类：</w:t>
      </w:r>
    </w:p>
    <w:p>
      <w:r>
        <w:t>1. 学生用户：学生用户主要关注学习效率、知识理解和个性化学习体验。核心痛点包括：学习内容复杂缺乏个性化指导、课堂互动不足、遇到问题时缺乏及时帮助、学习过程缺乏持续反馈。</w:t>
      </w:r>
    </w:p>
    <w:p>
      <w:r>
        <w:t>2. 教师用户：教师用户主要关注教学效率、课堂互动和学生学习情况分析。核心痛点包括：教学反馈效率较低、教学资源分散使用成本较高、需要投入较多时间完成备课和学情分析工作。</w:t>
      </w:r>
    </w:p>
    <w:p>
      <w:r>
        <w:rPr>
          <w:color w:val="0000FF"/>
          <w:sz w:val="21"/>
        </w:rPr>
        <w:t>对于不同用户，可在此处添加子节点。</w:t>
      </w:r>
    </w:p>
    <w:p>
      <w:r>
        <w:t>对于学生用户：具有基本的计算机操作能力，熟悉Web浏览器和移动设备操作。</w:t>
      </w:r>
    </w:p>
    <w:p>
      <w:r>
        <w:t>对于教师用户：具有教学经验，能够熟练使用计算机进行教学活动。</w:t>
      </w:r>
    </w:p>
    <w:p>
      <w:r>
        <w:br w:type="page"/>
      </w:r>
    </w:p>
    <w:p>
      <w:pPr>
        <w:pStyle w:val="4"/>
      </w:pPr>
      <w:bookmarkStart w:id="11" w:name="_Toc22676"/>
      <w:r>
        <w:t>2.4 约束条件和依赖</w:t>
      </w:r>
      <w:bookmarkEnd w:id="11"/>
    </w:p>
    <w:p>
      <w:r>
        <w:rPr>
          <w:color w:val="0000FF"/>
          <w:sz w:val="21"/>
        </w:rPr>
        <w:t>列出主要的，例如：必须认证兼容的供应商。</w:t>
      </w:r>
    </w:p>
    <w:p>
      <w:r>
        <w:t>系统开发和运行需要满足以下约束条件和依赖：</w:t>
      </w:r>
    </w:p>
    <w:p>
      <w:r>
        <w:t>1. 系统需要支持Web端和移动端访问，需要兼容主流浏览器（Chrome、Firefox、Safari、Edge）。</w:t>
      </w:r>
    </w:p>
    <w:p>
      <w:r>
        <w:t>2. 系统需要符合教育行业的数据安全和隐私保护要求。</w:t>
      </w:r>
    </w:p>
    <w:p>
      <w:r>
        <w:t>3. AI功能需要依赖第三方大语言模型API服务（如OpenAI、文心一言等）。</w:t>
      </w:r>
    </w:p>
    <w:p>
      <w:r>
        <w:t>4. 系统需要支持至少1000人同时在线使用。</w:t>
      </w:r>
    </w:p>
    <w:p>
      <w:r>
        <w:t>5. 系统需要与学校现有的教务系统进行数据对接。</w:t>
      </w:r>
    </w:p>
    <w:p>
      <w:r>
        <w:t>6. 依赖学校教务系统提供学生和课程基础数据。</w:t>
      </w:r>
    </w:p>
    <w:p>
      <w:r>
        <w:t>7. 假设用户具有基本的计算机操作能力。</w:t>
      </w:r>
    </w:p>
    <w:p>
      <w:r>
        <w:t>8. 假设学校提供稳定的网络环境。</w:t>
      </w:r>
    </w:p>
    <w:p>
      <w:r>
        <w:br w:type="page"/>
      </w:r>
    </w:p>
    <w:p>
      <w:pPr>
        <w:pStyle w:val="3"/>
      </w:pPr>
      <w:bookmarkStart w:id="12" w:name="_Toc9205"/>
      <w:r>
        <w:t>3 具体需求</w:t>
      </w:r>
      <w:bookmarkEnd w:id="12"/>
      <w:r>
        <w:t xml:space="preserve"> </w:t>
      </w:r>
    </w:p>
    <w:p>
      <w:pPr>
        <w:pStyle w:val="4"/>
      </w:pPr>
      <w:bookmarkStart w:id="13" w:name="_Toc7712"/>
      <w:r>
        <w:t>3.1 系统功能</w:t>
      </w:r>
      <w:bookmarkEnd w:id="13"/>
    </w:p>
    <w:p>
      <w:r>
        <w:t>（此处用图形描述图，这里仅做示例，后续会单独讲解）</w:t>
      </w:r>
    </w:p>
    <w:p/>
    <w:p>
      <w:r>
        <w:t>图3.1.1 系统功能图</w:t>
      </w:r>
    </w:p>
    <w:p/>
    <w:p>
      <w:r>
        <w:t>智能互动教学平台包含以下核心功能模块：</w:t>
      </w:r>
    </w:p>
    <w:p>
      <w:r>
        <w:t>1. AI智能问答模块</w:t>
      </w:r>
    </w:p>
    <w:p>
      <w:r>
        <w:t>2. 智能学习推荐模块</w:t>
      </w:r>
    </w:p>
    <w:p>
      <w:r>
        <w:t>3. 课堂互动模块</w:t>
      </w:r>
    </w:p>
    <w:p>
      <w:r>
        <w:t>4. 学情分析模块</w:t>
      </w:r>
    </w:p>
    <w:p>
      <w:r>
        <w:t>5. AI教师助手模块</w:t>
      </w:r>
    </w:p>
    <w:p>
      <w:r>
        <w:t>6. 智能题目生成与批改模块</w:t>
      </w:r>
    </w:p>
    <w:p>
      <w:r>
        <w:t>7. 课程知识图谱模块</w:t>
      </w:r>
    </w:p>
    <w:p>
      <w:r>
        <w:t>8. 学习任务系统模块</w:t>
      </w:r>
    </w:p>
    <w:p>
      <w:r>
        <w:t>9. 错题本模块</w:t>
      </w:r>
    </w:p>
    <w:p>
      <w:r>
        <w:t>10. 用户管理模块</w:t>
      </w:r>
    </w:p>
    <w:p>
      <w:r>
        <w:t>11. 课程管理模块</w:t>
      </w:r>
    </w:p>
    <w:p>
      <w:r>
        <w:t>12. 数据统计模块</w:t>
      </w:r>
    </w:p>
    <w:p>
      <w:r>
        <w:br w:type="page"/>
      </w:r>
    </w:p>
    <w:p>
      <w:pPr>
        <w:pStyle w:val="4"/>
      </w:pPr>
      <w:bookmarkStart w:id="14" w:name="_Toc29862"/>
      <w:r>
        <w:t>3.2 登录注册</w:t>
      </w:r>
      <w:bookmarkEnd w:id="14"/>
    </w:p>
    <w:p>
      <w:r>
        <w:t>（此处用图形描述图，这里仅做示例，后续会单独讲解）</w:t>
      </w:r>
    </w:p>
    <w:p>
      <w:r>
        <w:t>1）子功能/子功能键</w:t>
      </w:r>
    </w:p>
    <w:p>
      <w:r>
        <w:t>子功能键：用户名/手机号注册、密码登录、验证码校验、忘记密码、退出登录、登录状态保持。</w:t>
      </w:r>
    </w:p>
    <w:p>
      <w:r>
        <w:t>2）子功能/系统流程</w:t>
      </w:r>
    </w:p>
    <w:p>
      <w:r>
        <w:t>系统流程：用户输入账号和密码后提交；系统校验账号格式、密码完整性和验证码；校验通过后查询用户信息并生成登录会话；校验失败时返回明确错误原因。注册流程需校验账号唯一性和密码复杂度；忘记密码流程通过短信或邮箱验证码完成身份验证后重置密码。</w:t>
      </w:r>
    </w:p>
    <w:p/>
    <w:p>
      <w:r>
        <w:t>图 3.2.1 登录注册用例图</w:t>
      </w:r>
    </w:p>
    <w:p/>
    <w:p>
      <w:pPr>
        <w:pStyle w:val="5"/>
      </w:pPr>
      <w:bookmarkStart w:id="15" w:name="_Toc21553"/>
      <w:r>
        <w:t>3.2.1 子功能1</w:t>
      </w:r>
      <w:bookmarkEnd w:id="15"/>
    </w:p>
    <w:p>
      <w:r>
        <w:t>1 功能</w:t>
      </w:r>
    </w:p>
    <w:p>
      <w:r>
        <w:t>功能：支持学生、教师和管理员登录注册。输入为用户名/手机号、密码、验证码和用户角色；输出为登录令牌、用户基本信息和角色权限。账号长度为 6-50 个字符，密码长度为 8-32 个字符，手机号须符合中国大陆手机号格式。</w:t>
      </w:r>
    </w:p>
    <w:p>
      <w:r>
        <w:t>2 流程</w:t>
      </w:r>
    </w:p>
    <w:p>
      <w:r>
        <w:t>流程：账号注册时，系统校验必填项、账号唯一性、密码复杂度和验证码有效期；登录时校验账号、密码、账号状态和权限；连续 5 次密码错误后锁定账号 15 分钟。</w:t>
      </w:r>
    </w:p>
    <w:p>
      <w:r>
        <w:rPr>
          <w:color w:val="0000FF"/>
          <w:sz w:val="21"/>
        </w:rPr>
        <w:t>A. 对该功能所涉及的数据的详细描述，包括：</w:t>
      </w:r>
    </w:p>
    <w:p>
      <w:r>
        <w:tab/>
      </w:r>
      <w:r>
        <w:tab/>
      </w:r>
      <w:r>
        <w:t>数据的来源</w:t>
      </w:r>
    </w:p>
    <w:p>
      <w:r>
        <w:tab/>
      </w:r>
      <w:r>
        <w:tab/>
      </w:r>
      <w:r>
        <w:t>数据</w:t>
      </w:r>
    </w:p>
    <w:p>
      <w:r>
        <w:tab/>
      </w:r>
      <w:r>
        <w:tab/>
      </w:r>
      <w:r>
        <w:t>数据单位</w:t>
      </w:r>
    </w:p>
    <w:p>
      <w:r>
        <w:tab/>
      </w:r>
      <w:r>
        <w:tab/>
      </w:r>
      <w:r>
        <w:t>时间要求</w:t>
      </w:r>
    </w:p>
    <w:p>
      <w:r>
        <w:tab/>
      </w:r>
      <w:r>
        <w:tab/>
      </w:r>
      <w:r>
        <w:t>操作场合和精度的有效输入范围</w:t>
      </w:r>
    </w:p>
    <w:p>
      <w:r>
        <w:rPr>
          <w:color w:val="0000FF"/>
          <w:sz w:val="21"/>
        </w:rPr>
        <w:t>B. 如果有实际的接口，提供对接口规范和接口规范文档的参考。</w:t>
      </w:r>
    </w:p>
    <w:p>
      <w:r>
        <w:t>3 输出</w:t>
      </w:r>
    </w:p>
    <w:p>
      <w:r>
        <w:t>输出：成功时返回统一 JSON 响应、用户 ID、角色、登录令牌和过期时间；失败时返回错误码和提示信息。网络通信失败、验证码过期、账号不存在、密码错误和账号锁定等情况均需给出可理解提示，不得返回密码等敏感信息。</w:t>
      </w:r>
    </w:p>
    <w:p>
      <w:r>
        <w:t>A. 输入数据的有效性检验。</w:t>
      </w:r>
    </w:p>
    <w:p>
      <w:r>
        <w:t>B. 按照正确格式输出，包括时间和日期。</w:t>
      </w:r>
    </w:p>
    <w:p>
      <w:r>
        <w:t>C. 对异常情况的响应，例如：</w:t>
      </w:r>
    </w:p>
    <w:p>
      <w:r>
        <w:tab/>
      </w:r>
      <w:r>
        <w:tab/>
      </w:r>
      <w:r>
        <w:t>溢出</w:t>
      </w:r>
    </w:p>
    <w:p>
      <w:r>
        <w:tab/>
      </w:r>
      <w:r>
        <w:tab/>
      </w:r>
      <w:r>
        <w:t>通信失败</w:t>
      </w:r>
    </w:p>
    <w:p>
      <w:r>
        <w:tab/>
      </w:r>
      <w:r>
        <w:tab/>
      </w:r>
      <w:r>
        <w:t>错误处理</w:t>
      </w:r>
    </w:p>
    <w:p>
      <w:r>
        <w:t>D. 如果在相关系统有转换，子功能应说明任何方法和方式，如数学算法、逻辑等。例如，在计算中有以下方面：</w:t>
      </w:r>
    </w:p>
    <w:p>
      <w:r>
        <w:tab/>
      </w:r>
      <w:r>
        <w:tab/>
      </w:r>
      <w:r>
        <w:t>对相关的输入数据的按的计算公式。</w:t>
      </w:r>
    </w:p>
    <w:p>
      <w:r>
        <w:tab/>
      </w:r>
      <w:r>
        <w:tab/>
      </w:r>
      <w:r>
        <w:t>相关预测或计算模型。</w:t>
      </w:r>
    </w:p>
    <w:p>
      <w:r>
        <w:t>输入数据的有效性检验。</w:t>
      </w:r>
    </w:p>
    <w:p>
      <w:r>
        <w:rPr>
          <w:color w:val="0000FF"/>
          <w:sz w:val="21"/>
        </w:rPr>
        <w:t>注意：此处也可以使用活动图、顺序图、状态图等。</w:t>
      </w:r>
    </w:p>
    <w:p>
      <w:r>
        <w:t>4 存储</w:t>
      </w:r>
    </w:p>
    <w:p>
      <w:r>
        <w:t>流程：账号注册时，系统校验必填项、账号唯一性、密码复杂度和验证码有效期；登录时校验账号、密码、账号状态和权限；连续 5 次密码错误后锁定账号 15 分钟。</w:t>
      </w:r>
    </w:p>
    <w:p>
      <w:r>
        <w:t>A. 对该功能所涉及的数据的详细描述，包括：</w:t>
      </w:r>
    </w:p>
    <w:p>
      <w:r>
        <w:tab/>
      </w:r>
      <w:r>
        <w:tab/>
      </w:r>
      <w:r>
        <w:t>保存的位置，以及文件的名称</w:t>
      </w:r>
    </w:p>
    <w:p>
      <w:r>
        <w:tab/>
      </w:r>
      <w:r>
        <w:tab/>
      </w:r>
      <w:r>
        <w:t>类型</w:t>
      </w:r>
    </w:p>
    <w:p>
      <w:r>
        <w:tab/>
      </w:r>
      <w:r>
        <w:tab/>
      </w:r>
      <w:r>
        <w:t>长度单位</w:t>
      </w:r>
    </w:p>
    <w:p>
      <w:r>
        <w:tab/>
      </w:r>
      <w:r>
        <w:tab/>
      </w:r>
      <w:r>
        <w:t>时间</w:t>
      </w:r>
    </w:p>
    <w:p>
      <w:r>
        <w:tab/>
      </w:r>
      <w:r>
        <w:tab/>
      </w:r>
      <w:r>
        <w:t>操作场合和精度的有效输入范围</w:t>
      </w:r>
    </w:p>
    <w:p>
      <w:r>
        <w:tab/>
      </w:r>
      <w:r>
        <w:tab/>
      </w:r>
      <w:r>
        <w:t>对非法值的处理</w:t>
      </w:r>
    </w:p>
    <w:p>
      <w:r>
        <w:tab/>
      </w:r>
      <w:r>
        <w:tab/>
      </w:r>
      <w:r>
        <w:t>其他信息</w:t>
      </w:r>
    </w:p>
    <w:p>
      <w:r>
        <w:t>B. 如果有实际的接口，提供接口规范和接口规范文档的参考。</w:t>
      </w:r>
    </w:p>
    <w:p>
      <w:r>
        <w:t>此外，这些内容应该是相关的/作为系统的SRS应用。因此需要特别关注/作为对称性的约束。对一般需要确保为该功能过去行为有反应的系统。</w:t>
      </w:r>
    </w:p>
    <w:p>
      <w:pPr>
        <w:pStyle w:val="5"/>
      </w:pPr>
      <w:bookmarkStart w:id="16" w:name="_Toc13741"/>
      <w:r>
        <w:t>3.2.2 子功能2</w:t>
      </w:r>
      <w:bookmarkEnd w:id="16"/>
    </w:p>
    <w:p>
      <w:r>
        <w:t>1 功能</w:t>
      </w:r>
    </w:p>
    <w:p>
      <w:r>
        <w:t>功能：支持学生、教师和管理员登录注册。输入为用户名/手机号、密码、验证码和用户角色；输出为登录令牌、用户基本信息和角色权限。账号长度为 6-50 个字符，密码长度为 8-32 个字符，手机号须符合中国大陆手机号格式。</w:t>
      </w:r>
    </w:p>
    <w:p>
      <w:r>
        <w:t>2 流程</w:t>
      </w:r>
    </w:p>
    <w:p>
      <w:r>
        <w:t>流程：账号注册时，系统校验必填项、账号唯一性、密码复杂度和验证码有效期；登录时校验账号、密码、账号状态和权限；连续 5 次密码错误后锁定账号 15 分钟。</w:t>
      </w:r>
    </w:p>
    <w:p>
      <w:r>
        <w:rPr>
          <w:color w:val="0000FF"/>
          <w:sz w:val="21"/>
        </w:rPr>
        <w:t>A. 对该功能所涉及的数据的详细描述，包括：</w:t>
      </w:r>
    </w:p>
    <w:p>
      <w:r>
        <w:tab/>
      </w:r>
      <w:r>
        <w:tab/>
      </w:r>
      <w:r>
        <w:t>数据的来源</w:t>
      </w:r>
    </w:p>
    <w:p>
      <w:r>
        <w:tab/>
      </w:r>
      <w:r>
        <w:tab/>
      </w:r>
      <w:r>
        <w:t>数据</w:t>
      </w:r>
    </w:p>
    <w:p>
      <w:r>
        <w:tab/>
      </w:r>
      <w:r>
        <w:tab/>
      </w:r>
      <w:r>
        <w:t>数据单位</w:t>
      </w:r>
    </w:p>
    <w:p>
      <w:r>
        <w:tab/>
      </w:r>
      <w:r>
        <w:tab/>
      </w:r>
      <w:r>
        <w:t>时间要求</w:t>
      </w:r>
    </w:p>
    <w:p>
      <w:r>
        <w:tab/>
      </w:r>
      <w:r>
        <w:tab/>
      </w:r>
      <w:r>
        <w:t>操作场合和精度的有效输入范围</w:t>
      </w:r>
    </w:p>
    <w:p>
      <w:r>
        <w:rPr>
          <w:color w:val="0000FF"/>
          <w:sz w:val="21"/>
        </w:rPr>
        <w:t>B. 如果有实际的接口，提供对接口规范和接口规范文档的参考。</w:t>
      </w:r>
    </w:p>
    <w:p>
      <w:r>
        <w:t>3 输出</w:t>
      </w:r>
    </w:p>
    <w:p>
      <w:r>
        <w:t>输出：成功时返回统一 JSON 响应、用户 ID、角色、登录令牌和过期时间；失败时返回错误码和提示信息。网络通信失败、验证码过期、账号不存在、密码错误和账号锁定等情况均需给出可理解提示，不得返回密码等敏感信息。</w:t>
      </w:r>
    </w:p>
    <w:p>
      <w:r>
        <w:t>A. 输入数据的有效性检验。</w:t>
      </w:r>
    </w:p>
    <w:p>
      <w:r>
        <w:t>B. 按照正确格式输出，包括时间和日期。</w:t>
      </w:r>
    </w:p>
    <w:p>
      <w:r>
        <w:t>C. 对异常情况的响应，例如：</w:t>
      </w:r>
    </w:p>
    <w:p>
      <w:r>
        <w:tab/>
      </w:r>
      <w:r>
        <w:tab/>
      </w:r>
      <w:r>
        <w:t>溢出</w:t>
      </w:r>
    </w:p>
    <w:p>
      <w:r>
        <w:tab/>
      </w:r>
      <w:r>
        <w:tab/>
      </w:r>
      <w:r>
        <w:t>通信失败</w:t>
      </w:r>
    </w:p>
    <w:p>
      <w:r>
        <w:tab/>
      </w:r>
      <w:r>
        <w:tab/>
      </w:r>
      <w:r>
        <w:t>错误处理</w:t>
      </w:r>
    </w:p>
    <w:p>
      <w:r>
        <w:t>D. 如果在相关系统有转换，子功能应说明任何方法和方式，如数学算法、逻辑等。例如，在计算中有以下方面：</w:t>
      </w:r>
    </w:p>
    <w:p>
      <w:r>
        <w:tab/>
      </w:r>
      <w:r>
        <w:tab/>
      </w:r>
      <w:r>
        <w:t>对相关的输入数据的按的计算公式。</w:t>
      </w:r>
    </w:p>
    <w:p>
      <w:r>
        <w:tab/>
      </w:r>
      <w:r>
        <w:tab/>
      </w:r>
      <w:r>
        <w:t>相关预测或计算模型。</w:t>
      </w:r>
    </w:p>
    <w:p>
      <w:r>
        <w:t>输入数据的有效性检验。</w:t>
      </w:r>
    </w:p>
    <w:p>
      <w:r>
        <w:rPr>
          <w:color w:val="0000FF"/>
          <w:sz w:val="21"/>
        </w:rPr>
        <w:t>注意：此处也可以使用活动图、顺序图、状态图等。</w:t>
      </w:r>
    </w:p>
    <w:p>
      <w:r>
        <w:t>4 存储</w:t>
      </w:r>
    </w:p>
    <w:p>
      <w:r>
        <w:t>流程：账号注册时，系统校验必填项、账号唯一性、密码复杂度和验证码有效期；登录时校验账号、密码、账号状态和权限；连续 5 次密码错误后锁定账号 15 分钟。</w:t>
      </w:r>
    </w:p>
    <w:p>
      <w:r>
        <w:t>A. 对该功能所涉及的数据的详细描述，包括：</w:t>
      </w:r>
    </w:p>
    <w:p>
      <w:r>
        <w:tab/>
      </w:r>
      <w:r>
        <w:tab/>
      </w:r>
      <w:r>
        <w:t>保存的位置，以及文件的名称</w:t>
      </w:r>
    </w:p>
    <w:p>
      <w:r>
        <w:tab/>
      </w:r>
      <w:r>
        <w:tab/>
      </w:r>
      <w:r>
        <w:t>类型</w:t>
      </w:r>
    </w:p>
    <w:p>
      <w:r>
        <w:tab/>
      </w:r>
      <w:r>
        <w:tab/>
      </w:r>
      <w:r>
        <w:t>长度单位</w:t>
      </w:r>
    </w:p>
    <w:p>
      <w:r>
        <w:tab/>
      </w:r>
      <w:r>
        <w:tab/>
      </w:r>
      <w:r>
        <w:t>时间</w:t>
      </w:r>
    </w:p>
    <w:p>
      <w:r>
        <w:tab/>
      </w:r>
      <w:r>
        <w:tab/>
      </w:r>
      <w:r>
        <w:t>操作场合和精度的有效输入范围</w:t>
      </w:r>
    </w:p>
    <w:p>
      <w:r>
        <w:tab/>
      </w:r>
      <w:r>
        <w:tab/>
      </w:r>
      <w:r>
        <w:t>对非法值的处理</w:t>
      </w:r>
    </w:p>
    <w:p>
      <w:r>
        <w:tab/>
      </w:r>
      <w:r>
        <w:tab/>
      </w:r>
      <w:r>
        <w:t>其他信息</w:t>
      </w:r>
    </w:p>
    <w:p>
      <w:r>
        <w:t>B. 如果有实际的接口，提供接口规范和接口规范文档的参考。</w:t>
      </w:r>
    </w:p>
    <w:p>
      <w:r>
        <w:t>此外，这些内容应该是相关的/作为系统的SRS应用。因此需要特别关注/作为对称性的约束。对一般需要确保为该功能过去行为有反应的系统。</w:t>
      </w:r>
    </w:p>
    <w:p>
      <w:r>
        <w:br w:type="page"/>
      </w:r>
    </w:p>
    <w:p>
      <w:pPr>
        <w:pStyle w:val="4"/>
      </w:pPr>
      <w:bookmarkStart w:id="17" w:name="_Toc21650"/>
      <w:r>
        <w:t>3.3 页面优化</w:t>
      </w:r>
      <w:bookmarkEnd w:id="17"/>
    </w:p>
    <w:p>
      <w:r>
        <w:t>（此处用图形描述图，这里仅做示例，后续会单独讲解）</w:t>
      </w:r>
    </w:p>
    <w:p>
      <w:r>
        <w:t>1）子功能/子功能键</w:t>
      </w:r>
    </w:p>
    <w:p>
      <w:r>
        <w:t>子功能键：用户名/手机号注册、密码登录、验证码校验、忘记密码、退出登录、登录状态保持。</w:t>
      </w:r>
    </w:p>
    <w:p>
      <w:r>
        <w:t>2）子功能/系统流程</w:t>
      </w:r>
    </w:p>
    <w:p>
      <w:r>
        <w:t>系统流程：用户输入账号和密码后提交；系统校验账号格式、密码完整性和验证码；校验通过后查询用户信息并生成登录会话；校验失败时返回明确错误原因。注册流程需校验账号唯一性和密码复杂度；忘记密码流程通过短信或邮箱验证码完成身份验证后重置密码。</w:t>
      </w:r>
    </w:p>
    <w:p>
      <w:pPr>
        <w:pStyle w:val="5"/>
      </w:pPr>
      <w:bookmarkStart w:id="18" w:name="_Toc8904"/>
      <w:r>
        <w:t>3.2.1 子功能1</w:t>
      </w:r>
      <w:bookmarkEnd w:id="18"/>
    </w:p>
    <w:p>
      <w:r>
        <w:t>1 功能</w:t>
      </w:r>
    </w:p>
    <w:p>
      <w:r>
        <w:t>功能：本子功能应明确输入、处理和输出。输入数据须完成必填项、格式、长度、权限和业务规则校验；成功时返回结构化结果，失败时返回错误码、错误信息和可重试建议。</w:t>
      </w:r>
    </w:p>
    <w:p>
      <w:r>
        <w:t>2 流程</w:t>
      </w:r>
    </w:p>
    <w:p>
      <w:r>
        <w:t>流程：页面优化数据来源于用户操作、浏览器视口和课堂状态。系统根据设备宽度调整导航、卡片和课堂区域布局；普通页面加载目标不超过 2 秒，按钮点击反馈不超过 300 毫秒，生成课堂等长耗时操作应显示进度状态。</w:t>
      </w:r>
    </w:p>
    <w:p>
      <w:r>
        <w:t>3 输出</w:t>
      </w:r>
    </w:p>
    <w:p>
      <w:r>
        <w:t>输出：页面应统一使用响应式布局、规范字体、颜色和间距；输入框需提供必填、长度、格式和敏感内容校验；接口失败时保留用户已填写内容并显示重试入口；在小屏设备上不得出现主要内容横向溢出。</w:t>
      </w:r>
    </w:p>
    <w:p>
      <w:r>
        <w:t>4 存储</w:t>
      </w:r>
    </w:p>
    <w:p>
      <w:r>
        <w:t>存储：页面偏好可保存在浏览器本地存储，课程和学习数据必须保存于服务端数据库。用户主题输入最长 500 字，课堂标题最长 100 字，超出限制时前端提示并阻止提交；异常数据不得覆盖已有有效课程版本。</w:t>
      </w:r>
    </w:p>
    <w:p>
      <w:pPr>
        <w:pStyle w:val="5"/>
      </w:pPr>
      <w:bookmarkStart w:id="19" w:name="_Toc6307"/>
      <w:r>
        <w:t>3.2.2 子功能2</w:t>
      </w:r>
      <w:bookmarkEnd w:id="19"/>
    </w:p>
    <w:p>
      <w:r>
        <w:t>1 功能</w:t>
      </w:r>
    </w:p>
    <w:p>
      <w:r>
        <w:t>功能：本子功能应明确输入、处理和输出。输入数据须完成必填项、格式、长度、权限和业务规则校验；成功时返回结构化结果，失败时返回错误码、错误信息和可重试建议。</w:t>
      </w:r>
    </w:p>
    <w:p>
      <w:r>
        <w:t>2 流程</w:t>
      </w:r>
    </w:p>
    <w:p>
      <w:r>
        <w:t>流程：页面优化数据来源于用户操作、浏览器视口和课堂状态。系统根据设备宽度调整导航、卡片和课堂区域布局；普通页面加载目标不超过 2 秒，按钮点击反馈不超过 300 毫秒，生成课堂等长耗时操作应显示进度状态。</w:t>
      </w:r>
    </w:p>
    <w:p>
      <w:r>
        <w:t>3 输出</w:t>
      </w:r>
    </w:p>
    <w:p>
      <w:r>
        <w:t>输出：页面应统一使用响应式布局、规范字体、颜色和间距；输入框需提供必填、长度、格式和敏感内容校验；接口失败时保留用户已填写内容并显示重试入口；在小屏设备上不得出现主要内容横向溢出。</w:t>
      </w:r>
    </w:p>
    <w:p>
      <w:r>
        <w:t>4 存储</w:t>
      </w:r>
    </w:p>
    <w:p>
      <w:r>
        <w:t>存储：页面偏好可保存在浏览器本地存储，课程和学习数据必须保存于服务端数据库。用户主题输入最长 500 字，课堂标题最长 100 字，超出限制时前端提示并阻止提交；异常数据不得覆盖已有有效课程版本。</w:t>
      </w:r>
    </w:p>
    <w:p>
      <w:r>
        <w:br w:type="page"/>
      </w:r>
    </w:p>
    <w:p>
      <w:pPr>
        <w:pStyle w:val="4"/>
      </w:pPr>
      <w:bookmarkStart w:id="20" w:name="_Toc12813"/>
      <w:r>
        <w:t>3.4 账号管理</w:t>
      </w:r>
      <w:bookmarkEnd w:id="20"/>
    </w:p>
    <w:p>
      <w:r>
        <w:t>（此处用图形描述图，这里仅做示例，后续会单独讲解）</w:t>
      </w:r>
    </w:p>
    <w:p>
      <w:r>
        <w:t>1）子功能/子功能键</w:t>
      </w:r>
    </w:p>
    <w:p>
      <w:r>
        <w:t>子功能键：用户名/手机号注册、密码登录、验证码校验、忘记密码、退出登录、登录状态保持。</w:t>
      </w:r>
    </w:p>
    <w:p>
      <w:r>
        <w:t>2）子功能/系统流程</w:t>
      </w:r>
    </w:p>
    <w:p>
      <w:r>
        <w:t>系统流程：用户输入账号和密码后提交；系统校验账号格式、密码完整性和验证码；校验通过后查询用户信息并生成登录会话；校验失败时返回明确错误原因。注册流程需校验账号唯一性和密码复杂度；忘记密码流程通过短信或邮箱验证码完成身份验证后重置密码。</w:t>
      </w:r>
    </w:p>
    <w:p>
      <w:pPr>
        <w:pStyle w:val="5"/>
      </w:pPr>
      <w:bookmarkStart w:id="21" w:name="_Toc24461"/>
      <w:r>
        <w:t>3.2.1 子功能1</w:t>
      </w:r>
      <w:bookmarkEnd w:id="21"/>
    </w:p>
    <w:p>
      <w:r>
        <w:t>1 功能</w:t>
      </w:r>
    </w:p>
    <w:p>
      <w:r>
        <w:t>功能：本子功能应明确输入、处理和输出。输入数据须完成必填项、格式、长度、权限和业务规则校验；成功时返回结构化结果，失败时返回错误码、错误信息和可重试建议。</w:t>
      </w:r>
    </w:p>
    <w:p>
      <w:r>
        <w:t>2 流程</w:t>
      </w:r>
    </w:p>
    <w:p>
      <w:r>
        <w:t>流程：页面优化数据来源于用户操作、浏览器视口和课堂状态。系统根据设备宽度调整导航、卡片和课堂区域布局；普通页面加载目标不超过 2 秒，按钮点击反馈不超过 300 毫秒，生成课堂等长耗时操作应显示进度状态。</w:t>
      </w:r>
    </w:p>
    <w:p>
      <w:r>
        <w:t>3 输出</w:t>
      </w:r>
    </w:p>
    <w:p>
      <w:r>
        <w:t>输出：页面应统一使用响应式布局、规范字体、颜色和间距；输入框需提供必填、长度、格式和敏感内容校验；接口失败时保留用户已填写内容并显示重试入口；在小屏设备上不得出现主要内容横向溢出。</w:t>
      </w:r>
    </w:p>
    <w:p>
      <w:r>
        <w:t>4 存储</w:t>
      </w:r>
    </w:p>
    <w:p>
      <w:r>
        <w:t>存储：页面偏好可保存在浏览器本地存储，课程和学习数据必须保存于服务端数据库。用户主题输入最长 500 字，课堂标题最长 100 字，超出限制时前端提示并阻止提交；异常数据不得覆盖已有有效课程版本。</w:t>
      </w:r>
    </w:p>
    <w:p>
      <w:pPr>
        <w:pStyle w:val="5"/>
      </w:pPr>
      <w:bookmarkStart w:id="22" w:name="_Toc27073"/>
      <w:r>
        <w:t>3.2.2 子功能2</w:t>
      </w:r>
      <w:bookmarkEnd w:id="22"/>
    </w:p>
    <w:p>
      <w:r>
        <w:t>1 功能</w:t>
      </w:r>
    </w:p>
    <w:p>
      <w:r>
        <w:t>功能：本子功能应明确输入、处理和输出。输入数据须完成必填项、格式、长度、权限和业务规则校验；成功时返回结构化结果，失败时返回错误码、错误信息和可重试建议。</w:t>
      </w:r>
    </w:p>
    <w:p>
      <w:r>
        <w:t>2 流程</w:t>
      </w:r>
    </w:p>
    <w:p>
      <w:r>
        <w:t>流程：页面优化数据来源于用户操作、浏览器视口和课堂状态。系统根据设备宽度调整导航、卡片和课堂区域布局；普通页面加载目标不超过 2 秒，按钮点击反馈不超过 300 毫秒，生成课堂等长耗时操作应显示进度状态。</w:t>
      </w:r>
    </w:p>
    <w:p>
      <w:r>
        <w:t>3 输出</w:t>
      </w:r>
    </w:p>
    <w:p>
      <w:r>
        <w:t>输出：页面应统一使用响应式布局、规范字体、颜色和间距；输入框需提供必填、长度、格式和敏感内容校验；接口失败时保留用户已填写内容并显示重试入口；在小屏设备上不得出现主要内容横向溢出。</w:t>
      </w:r>
    </w:p>
    <w:p>
      <w:r>
        <w:t>4 存储</w:t>
      </w:r>
    </w:p>
    <w:p>
      <w:r>
        <w:t>存储：页面偏好可保存在浏览器本地存储，课程和学习数据必须保存于服务端数据库。用户主题输入最长 500 字，课堂标题最长 100 字，超出限制时前端提示并阻止提交；异常数据不得覆盖已有有效课程版本。</w:t>
      </w:r>
    </w:p>
    <w:p>
      <w:r>
        <w:br w:type="page"/>
      </w:r>
    </w:p>
    <w:p>
      <w:pPr>
        <w:pStyle w:val="4"/>
      </w:pPr>
      <w:bookmarkStart w:id="23" w:name="_Toc21311"/>
      <w:r>
        <w:t>3.3 数据存储</w:t>
      </w:r>
      <w:bookmarkEnd w:id="23"/>
    </w:p>
    <w:p>
      <w:pPr>
        <w:pStyle w:val="5"/>
      </w:pPr>
      <w:bookmarkStart w:id="24" w:name="_Toc32233"/>
      <w:r>
        <w:t>3.3.1 数据存储</w:t>
      </w:r>
      <w:bookmarkEnd w:id="24"/>
    </w:p>
    <w:p>
      <w:r>
        <w:t>数据存储设计：user（用户信息：id、username、password_hash、role、status、create_time）；course（课程信息：id、title、subject、owner_id、status、created_at）；lesson_scene（课堂场景：id、course_id、scene_type、content_json、sort_order）；question（题目信息：id、course_id、stem、options_json、answer、analysis、knowledge_point）；answer_record（答题记录：id、question_id、user_id、answer、score、feedback、created_at）；knowledge_point（知识点：id、course_id、name、description、parent_id）；learning_log（学习日志：id、user_id、course_id、action、duration、created_at）。所有业务表使用主键 id 和创建时间字段，涉及用户的数据应遵循最小化采集、权限控制和定期备份原则。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2F3"/>
          </w:tcPr>
          <w:p>
            <w:pPr>
              <w:spacing w:after="0" w:line="240" w:lineRule="auto"/>
            </w:pPr>
            <w:r>
              <w:t>字段</w:t>
            </w:r>
          </w:p>
        </w:tc>
        <w:tc>
          <w:tcPr>
            <w:tcW w:w="2160" w:type="dxa"/>
            <w:shd w:val="clear" w:color="auto" w:fill="D9E2F3"/>
          </w:tcPr>
          <w:p>
            <w:pPr>
              <w:spacing w:after="0" w:line="240" w:lineRule="auto"/>
            </w:pPr>
            <w:r>
              <w:t>类型</w:t>
            </w:r>
          </w:p>
        </w:tc>
        <w:tc>
          <w:tcPr>
            <w:tcW w:w="2160" w:type="dxa"/>
            <w:shd w:val="clear" w:color="auto" w:fill="D9E2F3"/>
          </w:tcPr>
          <w:p>
            <w:pPr>
              <w:spacing w:after="0" w:line="240" w:lineRule="auto"/>
            </w:pPr>
            <w:r>
              <w:t>必为空</w:t>
            </w:r>
          </w:p>
        </w:tc>
        <w:tc>
          <w:tcPr>
            <w:tcW w:w="2160" w:type="dxa"/>
            <w:shd w:val="clear" w:color="auto" w:fill="D9E2F3"/>
          </w:tcPr>
          <w:p>
            <w:pPr>
              <w:spacing w:after="0" w:line="240" w:lineRule="auto"/>
            </w:pPr>
            <w: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pPr>
              <w:spacing w:after="0" w:line="240" w:lineRule="auto"/>
            </w:pPr>
            <w:r>
              <w:t>id</w:t>
            </w:r>
          </w:p>
        </w:tc>
        <w:tc>
          <w:tcPr>
            <w:tcW w:w="2160" w:type="dxa"/>
          </w:tcPr>
          <w:p>
            <w:pPr>
              <w:spacing w:after="0" w:line="240" w:lineRule="auto"/>
            </w:pPr>
            <w:r>
              <w:t>int</w:t>
            </w:r>
          </w:p>
        </w:tc>
        <w:tc>
          <w:tcPr>
            <w:tcW w:w="2160" w:type="dxa"/>
          </w:tcPr>
          <w:p>
            <w:pPr>
              <w:spacing w:after="0" w:line="240" w:lineRule="auto"/>
            </w:pPr>
            <w:r>
              <w:t>否</w:t>
            </w:r>
          </w:p>
        </w:tc>
        <w:tc>
          <w:tcPr>
            <w:tcW w:w="2160" w:type="dxa"/>
          </w:tcPr>
          <w:p>
            <w:pPr>
              <w:spacing w:after="0" w:line="240" w:lineRule="auto"/>
            </w:pPr>
            <w: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pPr>
              <w:spacing w:after="0" w:line="240" w:lineRule="auto"/>
            </w:pPr>
            <w:r>
              <w:t>username</w:t>
            </w:r>
          </w:p>
        </w:tc>
        <w:tc>
          <w:tcPr>
            <w:tcW w:w="2160" w:type="dxa"/>
          </w:tcPr>
          <w:p>
            <w:pPr>
              <w:spacing w:after="0" w:line="240" w:lineRule="auto"/>
            </w:pPr>
            <w:r>
              <w:t>varchar(50)</w:t>
            </w:r>
          </w:p>
        </w:tc>
        <w:tc>
          <w:tcPr>
            <w:tcW w:w="2160" w:type="dxa"/>
          </w:tcPr>
          <w:p>
            <w:pPr>
              <w:spacing w:after="0" w:line="240" w:lineRule="auto"/>
            </w:pPr>
            <w:r>
              <w:t>否</w:t>
            </w:r>
          </w:p>
        </w:tc>
        <w:tc>
          <w:tcPr>
            <w:tcW w:w="2160" w:type="dxa"/>
          </w:tcPr>
          <w:p>
            <w:pPr>
              <w:spacing w:after="0" w:line="240" w:lineRule="auto"/>
            </w:pPr>
            <w:r>
              <w:t>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pPr>
              <w:spacing w:after="0" w:line="240" w:lineRule="auto"/>
            </w:pPr>
            <w:r>
              <w:t>password</w:t>
            </w:r>
          </w:p>
        </w:tc>
        <w:tc>
          <w:tcPr>
            <w:tcW w:w="2160" w:type="dxa"/>
          </w:tcPr>
          <w:p>
            <w:pPr>
              <w:spacing w:after="0" w:line="240" w:lineRule="auto"/>
            </w:pPr>
            <w:r>
              <w:t>varchar(255)</w:t>
            </w:r>
          </w:p>
        </w:tc>
        <w:tc>
          <w:tcPr>
            <w:tcW w:w="2160" w:type="dxa"/>
          </w:tcPr>
          <w:p>
            <w:pPr>
              <w:spacing w:after="0" w:line="240" w:lineRule="auto"/>
            </w:pPr>
            <w:r>
              <w:t>否</w:t>
            </w:r>
          </w:p>
        </w:tc>
        <w:tc>
          <w:tcPr>
            <w:tcW w:w="2160" w:type="dxa"/>
          </w:tcPr>
          <w:p>
            <w:pPr>
              <w:spacing w:after="0" w:line="240" w:lineRule="auto"/>
            </w:pPr>
            <w:r>
              <w:t>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pPr>
              <w:spacing w:after="0" w:line="240" w:lineRule="auto"/>
            </w:pPr>
            <w:r>
              <w:t>create_time</w:t>
            </w:r>
          </w:p>
        </w:tc>
        <w:tc>
          <w:tcPr>
            <w:tcW w:w="2160" w:type="dxa"/>
          </w:tcPr>
          <w:p>
            <w:pPr>
              <w:spacing w:after="0" w:line="240" w:lineRule="auto"/>
            </w:pPr>
            <w:r>
              <w:t>datetime</w:t>
            </w:r>
          </w:p>
        </w:tc>
        <w:tc>
          <w:tcPr>
            <w:tcW w:w="2160" w:type="dxa"/>
          </w:tcPr>
          <w:p>
            <w:pPr>
              <w:spacing w:after="0" w:line="240" w:lineRule="auto"/>
            </w:pPr>
            <w:r>
              <w:t>否</w:t>
            </w:r>
          </w:p>
        </w:tc>
        <w:tc>
          <w:tcPr>
            <w:tcW w:w="2160" w:type="dxa"/>
          </w:tcPr>
          <w:p>
            <w:pPr>
              <w:spacing w:after="0" w:line="240" w:lineRule="auto"/>
            </w:pPr>
            <w:r>
              <w:t>创建时间</w:t>
            </w:r>
          </w:p>
        </w:tc>
      </w:tr>
    </w:tbl>
    <w:p/>
    <w:p>
      <w:pPr>
        <w:pStyle w:val="5"/>
      </w:pPr>
      <w:bookmarkStart w:id="25" w:name="_Toc2605"/>
      <w:r>
        <w:t>3.3.2 E-R关系图</w:t>
      </w:r>
      <w:bookmarkEnd w:id="25"/>
    </w:p>
    <w:p>
      <w:r>
        <w:t>描述数据存储之间的关系。</w:t>
      </w:r>
    </w:p>
    <w:p/>
    <w:p>
      <w:r>
        <w:t>（此处插入E-R关系图）</w:t>
      </w:r>
    </w:p>
    <w:p/>
    <w:p>
      <w:r>
        <w:br w:type="page"/>
      </w:r>
    </w:p>
    <w:p>
      <w:pPr>
        <w:pStyle w:val="3"/>
      </w:pPr>
      <w:bookmarkStart w:id="26" w:name="_Toc15242"/>
      <w:r>
        <w:t>4 非功能性需求</w:t>
      </w:r>
      <w:bookmarkEnd w:id="26"/>
    </w:p>
    <w:p>
      <w:pPr>
        <w:pStyle w:val="4"/>
      </w:pPr>
      <w:bookmarkStart w:id="27" w:name="_Toc29734"/>
      <w:r>
        <w:t>4.1 时间局限性</w:t>
      </w:r>
      <w:bookmarkEnd w:id="27"/>
    </w:p>
    <w:p>
      <w:r>
        <w:t>描述时间局限性需求。</w:t>
      </w:r>
    </w:p>
    <w:p>
      <w:r>
        <w:t>系统应在用户发起请求后2秒内响应，AI问答功能应在5秒内给出回答。</w:t>
      </w:r>
    </w:p>
    <w:p>
      <w:r>
        <w:t>系统应支持7x24小时不间断运行。</w:t>
      </w:r>
    </w:p>
    <w:p>
      <w:r>
        <w:br w:type="page"/>
      </w:r>
    </w:p>
    <w:p>
      <w:pPr>
        <w:pStyle w:val="4"/>
      </w:pPr>
      <w:bookmarkStart w:id="28" w:name="_Toc13995"/>
      <w:r>
        <w:t>4.2 系统可靠性</w:t>
      </w:r>
      <w:bookmarkEnd w:id="28"/>
    </w:p>
    <w:p>
      <w:r>
        <w:t>描述系统可靠性和可恢复性需求。</w:t>
      </w:r>
    </w:p>
    <w:p>
      <w:r>
        <w:t>系统应具备高可靠性，确保年可用率不低于99.9%。</w:t>
      </w:r>
    </w:p>
    <w:p>
      <w:r>
        <w:t>系统应具备故障自动恢复机制，关键数据应进行实时备份。</w:t>
      </w:r>
    </w:p>
    <w:p>
      <w:r>
        <w:br w:type="page"/>
      </w:r>
    </w:p>
    <w:p>
      <w:pPr>
        <w:pStyle w:val="4"/>
      </w:pPr>
      <w:bookmarkStart w:id="29" w:name="_Toc29374"/>
      <w:r>
        <w:t>4.3 可扩展性</w:t>
      </w:r>
      <w:bookmarkEnd w:id="29"/>
    </w:p>
    <w:p>
      <w:r>
        <w:t>描述系统可扩展性和可扩充性需求。</w:t>
      </w:r>
    </w:p>
    <w:p>
      <w:r>
        <w:t>系统应采用模块化设计，支持功能模块的独立升级和扩展。</w:t>
      </w:r>
    </w:p>
    <w:p>
      <w:r>
        <w:t>系统应支持水平扩展，能够通过增加服务器节点提升系统性能。</w:t>
      </w:r>
    </w:p>
    <w:p>
      <w:r>
        <w:br w:type="page"/>
      </w:r>
    </w:p>
    <w:p>
      <w:pPr>
        <w:pStyle w:val="4"/>
      </w:pPr>
      <w:bookmarkStart w:id="30" w:name="_Toc6547"/>
      <w:r>
        <w:t>4.4 系统性能</w:t>
      </w:r>
      <w:bookmarkEnd w:id="30"/>
    </w:p>
    <w:p>
      <w:r>
        <w:t>描述系统性能需求。</w:t>
      </w:r>
    </w:p>
    <w:p>
      <w:r>
        <w:t>系统应支持至少1000名用户同时在线使用。</w:t>
      </w:r>
    </w:p>
    <w:p>
      <w:r>
        <w:t>普通页面加载时间不超过2秒。</w:t>
      </w:r>
    </w:p>
    <w:p>
      <w:r>
        <w:t>AI智能问答响应时间不超过5秒。</w:t>
      </w:r>
    </w:p>
    <w:p>
      <w:r>
        <w:t>课堂互动功能应支持至少500人同时参与。</w:t>
      </w:r>
    </w:p>
    <w:p>
      <w:r>
        <w:br w:type="page"/>
      </w:r>
    </w:p>
    <w:p>
      <w:pPr>
        <w:pStyle w:val="4"/>
      </w:pPr>
      <w:bookmarkStart w:id="31" w:name="_Toc8730"/>
      <w:r>
        <w:t>4.5 可维护性</w:t>
      </w:r>
      <w:bookmarkEnd w:id="31"/>
    </w:p>
    <w:p>
      <w:r>
        <w:t>描述系统可维护性需求。</w:t>
      </w:r>
    </w:p>
    <w:p>
      <w:r>
        <w:t>系统应具备良好的可维护性，代码结构清晰，文档完善。</w:t>
      </w:r>
    </w:p>
    <w:p>
      <w:r>
        <w:t>系统应支持模块化部署和升级。</w:t>
      </w:r>
    </w:p>
    <w:p>
      <w:r>
        <w:t>系统应提供完善的日志记录和监控功能。</w:t>
      </w:r>
    </w:p>
    <w:p>
      <w:r>
        <w:br w:type="page"/>
      </w:r>
    </w:p>
    <w:p>
      <w:pPr>
        <w:pStyle w:val="3"/>
      </w:pPr>
      <w:bookmarkStart w:id="32" w:name="_Toc9952"/>
      <w:r>
        <w:t>5 接口设计</w:t>
      </w:r>
      <w:bookmarkEnd w:id="32"/>
    </w:p>
    <w:p>
      <w:pPr>
        <w:pStyle w:val="4"/>
      </w:pPr>
      <w:bookmarkStart w:id="33" w:name="_Toc15660"/>
      <w:r>
        <w:t>5.1 用户接口</w:t>
      </w:r>
      <w:bookmarkEnd w:id="33"/>
    </w:p>
    <w:p>
      <w:r>
        <w:t>详细描述系统与用户之间的接口。</w:t>
      </w:r>
    </w:p>
    <w:p>
      <w:r>
        <w:rPr>
          <w:color w:val="0000FF"/>
          <w:sz w:val="21"/>
        </w:rPr>
        <w:t>应该包括以下内容：</w:t>
      </w:r>
    </w:p>
    <w:p>
      <w:r>
        <w:rPr>
          <w:color w:val="0000FF"/>
          <w:sz w:val="21"/>
        </w:rPr>
        <w:t>A. 每个用户界面的特征，例如：要支持的窗口。例如，如果系统用户通过一个显示终端进行操作，那么应该描述以下内容：</w:t>
      </w:r>
    </w:p>
    <w:p>
      <w:r>
        <w:t>要求的屏幕格式</w:t>
      </w:r>
    </w:p>
    <w:p>
      <w:r>
        <w:t>页面布局和屏幕内容说明</w:t>
      </w:r>
    </w:p>
    <w:p>
      <w:r>
        <w:t>任何特殊的显示格式</w:t>
      </w:r>
    </w:p>
    <w:p>
      <w:r>
        <w:t>一些功能键及用法</w:t>
      </w:r>
    </w:p>
    <w:p>
      <w:r>
        <w:rPr>
          <w:color w:val="0000FF"/>
          <w:sz w:val="21"/>
        </w:rPr>
        <w:t>B. 该系统用户界面使用的风格。如果只是一个简单的功能系统，就展示给用户没有什么就不需要什么。有表格的话，提供基于常见操作信息选项。注意将对其进行详细说明</w:t>
      </w:r>
    </w:p>
    <w:p/>
    <w:p>
      <w:r>
        <w:t>学生端界面：首页、课程列表、学习页面、问答界面、个人中心</w:t>
      </w:r>
    </w:p>
    <w:p>
      <w:r>
        <w:t>教师端界面：课程管理、互动管理、学情分析、题库管理</w:t>
      </w:r>
    </w:p>
    <w:p>
      <w:r>
        <w:t>管理端界面：用户管理、系统配置、数据统计</w:t>
      </w:r>
    </w:p>
    <w:p>
      <w:r>
        <w:br w:type="page"/>
      </w:r>
    </w:p>
    <w:p>
      <w:pPr>
        <w:pStyle w:val="4"/>
      </w:pPr>
      <w:bookmarkStart w:id="34" w:name="_Toc19813"/>
      <w:r>
        <w:t>5.2 软件接口</w:t>
      </w:r>
      <w:bookmarkEnd w:id="34"/>
    </w:p>
    <w:p>
      <w:r>
        <w:t>详细描述与外部系统/模块/组件之间的接口</w:t>
      </w:r>
    </w:p>
    <w:p>
      <w:r>
        <w:t>在此应该描述使用的外部软件模块或产品，例如：数据管理系统，外部算法库或控制组件以及与这些应用系统的接口。例如，协议处理系统和数据库管理系统之间的接口。</w:t>
      </w:r>
    </w:p>
    <w:p>
      <w:r>
        <w:t>对每个接口，必须提供如下信息：</w:t>
      </w:r>
    </w:p>
    <w:p>
      <w:r>
        <w:t>A. 名称</w:t>
      </w:r>
    </w:p>
    <w:p>
      <w:r>
        <w:t>B. 是否必须</w:t>
      </w:r>
    </w:p>
    <w:p>
      <w:r>
        <w:t>C. 版本号</w:t>
      </w:r>
    </w:p>
    <w:p>
      <w:r>
        <w:t>D. 来源</w:t>
      </w:r>
    </w:p>
    <w:p>
      <w:r>
        <w:t>对每个接口，应该说明：</w:t>
      </w:r>
    </w:p>
    <w:p>
      <w:r>
        <w:t>A. 与本系统相关的接口规范和接口目的。</w:t>
      </w:r>
    </w:p>
    <w:p>
      <w:r>
        <w:t>B. 接口信息/数据内容和格式。接口的详细格式在其他文档中有详细描述，如果没有必要，提供详细格式的说明，应该参考相关文档。</w:t>
      </w:r>
    </w:p>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pPr>
              <w:spacing w:after="0" w:line="240" w:lineRule="auto"/>
            </w:pPr>
            <w:r>
              <w:t>接口名称</w:t>
            </w:r>
          </w:p>
        </w:tc>
        <w:tc>
          <w:tcPr>
            <w:tcW w:w="2880" w:type="dxa"/>
            <w:shd w:val="clear" w:color="auto" w:fill="D9E2F3"/>
          </w:tcPr>
          <w:p>
            <w:pPr>
              <w:spacing w:after="0" w:line="240" w:lineRule="auto"/>
            </w:pPr>
            <w:r>
              <w:t>接口类型</w:t>
            </w:r>
          </w:p>
        </w:tc>
        <w:tc>
          <w:tcPr>
            <w:tcW w:w="2880" w:type="dxa"/>
            <w:shd w:val="clear" w:color="auto" w:fill="D9E2F3"/>
          </w:tcPr>
          <w:p>
            <w:pPr>
              <w:spacing w:after="0" w:line="240" w:lineRule="auto"/>
            </w:pPr>
            <w: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教务系统接口</w:t>
            </w:r>
          </w:p>
        </w:tc>
        <w:tc>
          <w:tcPr>
            <w:tcW w:w="2880" w:type="dxa"/>
          </w:tcPr>
          <w:p>
            <w:pPr>
              <w:spacing w:after="0" w:line="240" w:lineRule="auto"/>
            </w:pPr>
            <w:r>
              <w:t>REST API</w:t>
            </w:r>
          </w:p>
        </w:tc>
        <w:tc>
          <w:tcPr>
            <w:tcW w:w="2880" w:type="dxa"/>
          </w:tcPr>
          <w:p>
            <w:pPr>
              <w:spacing w:after="0" w:line="240" w:lineRule="auto"/>
            </w:pPr>
            <w:r>
              <w:t>获取学生、课程基础数据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AI模型接口</w:t>
            </w:r>
          </w:p>
        </w:tc>
        <w:tc>
          <w:tcPr>
            <w:tcW w:w="2880" w:type="dxa"/>
          </w:tcPr>
          <w:p>
            <w:pPr>
              <w:spacing w:after="0" w:line="240" w:lineRule="auto"/>
            </w:pPr>
            <w:r>
              <w:t>REST API</w:t>
            </w:r>
          </w:p>
        </w:tc>
        <w:tc>
          <w:tcPr>
            <w:tcW w:w="2880" w:type="dxa"/>
          </w:tcPr>
          <w:p>
            <w:pPr>
              <w:spacing w:after="0" w:line="240" w:lineRule="auto"/>
            </w:pPr>
            <w:r>
              <w:t>调用大语言模型进行智能问答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文件存储接口</w:t>
            </w:r>
          </w:p>
        </w:tc>
        <w:tc>
          <w:tcPr>
            <w:tcW w:w="2880" w:type="dxa"/>
          </w:tcPr>
          <w:p>
            <w:pPr>
              <w:spacing w:after="0" w:line="240" w:lineRule="auto"/>
            </w:pPr>
            <w:r>
              <w:t>SDK</w:t>
            </w:r>
          </w:p>
        </w:tc>
        <w:tc>
          <w:tcPr>
            <w:tcW w:w="2880" w:type="dxa"/>
          </w:tcPr>
          <w:p>
            <w:pPr>
              <w:spacing w:after="0" w:line="240" w:lineRule="auto"/>
            </w:pPr>
            <w:r>
              <w:t>存储和管理课件、视频等教学资源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消息推送接口</w:t>
            </w:r>
          </w:p>
        </w:tc>
        <w:tc>
          <w:tcPr>
            <w:tcW w:w="2880" w:type="dxa"/>
          </w:tcPr>
          <w:p>
            <w:pPr>
              <w:spacing w:after="0" w:line="240" w:lineRule="auto"/>
            </w:pPr>
            <w:r>
              <w:t>WebSocket</w:t>
            </w:r>
          </w:p>
        </w:tc>
        <w:tc>
          <w:tcPr>
            <w:tcW w:w="2880" w:type="dxa"/>
          </w:tcPr>
          <w:p>
            <w:pPr>
              <w:spacing w:after="0" w:line="240" w:lineRule="auto"/>
            </w:pPr>
            <w:r>
              <w:t>实现实时消息推送和课堂互动</w:t>
            </w:r>
          </w:p>
        </w:tc>
      </w:tr>
    </w:tbl>
    <w:p>
      <w:r>
        <w:br w:type="page"/>
      </w:r>
    </w:p>
    <w:p>
      <w:pPr>
        <w:pStyle w:val="4"/>
      </w:pPr>
      <w:bookmarkStart w:id="35" w:name="_Toc8337"/>
      <w:r>
        <w:t>5.3 硬件接口</w:t>
      </w:r>
      <w:bookmarkEnd w:id="35"/>
    </w:p>
    <w:p>
      <w:r>
        <w:t>详细描述硬件的接口</w:t>
      </w:r>
    </w:p>
    <w:p>
      <w:r>
        <w:t>在许多情况下，产品系统的硬件接口之间的逻辑也包括支持这些设备的驱动程序。</w:t>
      </w:r>
    </w:p>
    <w:p>
      <w:r>
        <w:rPr>
          <w:color w:val="0000FF"/>
          <w:sz w:val="21"/>
        </w:rPr>
        <w:t>软件/硬件协议，内容和格式的接口。接口的详细格式在其他文档中有详细描述，如果没有必要，提供详细格式的说明，应该参考相关文档。</w:t>
      </w:r>
    </w:p>
    <w:p>
      <w:r>
        <w:t>系统为Web应用，不需要特殊的硬件接口支持。</w:t>
      </w:r>
    </w:p>
    <w:p>
      <w:r>
        <w:br w:type="page"/>
      </w:r>
    </w:p>
    <w:p>
      <w:pPr>
        <w:pStyle w:val="4"/>
      </w:pPr>
      <w:bookmarkStart w:id="36" w:name="_Toc25590"/>
      <w:r>
        <w:t>5.4 通信接口</w:t>
      </w:r>
      <w:bookmarkEnd w:id="36"/>
    </w:p>
    <w:p>
      <w:r>
        <w:t>详细描述通信接口，如本地通讯协议等。</w:t>
      </w:r>
    </w:p>
    <w:p>
      <w:r>
        <w:t>信息/数据内容和格式的接口。接口的详细格式在其他文档中有详细描述，如果没有必要，提供详细格式的说明，应该参考相关文档。</w:t>
      </w:r>
    </w:p>
    <w:p/>
    <w:p>
      <w:r>
        <w:t>系统应支持HTTP/HTTPS协议进行Web通信，支持WebSocket协议进行实时通信。</w:t>
      </w:r>
    </w:p>
    <w:p>
      <w:r>
        <w:t>所有接口通信应采用JSON格式进行数据交换。</w:t>
      </w:r>
    </w:p>
    <w:p>
      <w:r>
        <w:br w:type="page"/>
      </w:r>
    </w:p>
    <w:p>
      <w:pPr>
        <w:pStyle w:val="3"/>
      </w:pPr>
      <w:bookmarkStart w:id="37" w:name="_Toc18874"/>
      <w:r>
        <w:t>6  设计约束</w:t>
      </w:r>
      <w:bookmarkEnd w:id="37"/>
    </w:p>
    <w:p>
      <w:r>
        <w:t>描述设计的可选方案及其对软件的约束。</w:t>
      </w:r>
    </w:p>
    <w:p>
      <w:r>
        <w:br w:type="page"/>
      </w:r>
    </w:p>
    <w:p>
      <w:pPr>
        <w:pStyle w:val="4"/>
      </w:pPr>
      <w:bookmarkStart w:id="38" w:name="_Toc5254"/>
      <w:r>
        <w:t>6.1 标准约束</w:t>
      </w:r>
      <w:bookmarkEnd w:id="38"/>
    </w:p>
    <w:p>
      <w:r>
        <w:t>详细说明软件需要采用的标准和规范，来源参考，项目计划等。人工操作标准应说明当时标准的项目。</w:t>
      </w:r>
    </w:p>
    <w:p>
      <w:r>
        <w:t>系统开发应遵循以下标准和规范：</w:t>
      </w:r>
    </w:p>
    <w:p>
      <w:r>
        <w:t>1. GB/T 8567-2006 计算机软件文档编制规范</w:t>
      </w:r>
    </w:p>
    <w:p>
      <w:r>
        <w:t>2. IEEE 830-1998 软件需求规格说明推荐规范</w:t>
      </w:r>
    </w:p>
    <w:p>
      <w:r>
        <w:t>3. RESTful API设计规范</w:t>
      </w:r>
    </w:p>
    <w:p>
      <w:r>
        <w:t>4. 前端采用Vue.js/React框架，遵循组件化开发规范</w:t>
      </w:r>
    </w:p>
    <w:p>
      <w:r>
        <w:t>5. 后端采用Java/Python等主流开发语言，遵循MVC架构模式</w:t>
      </w:r>
    </w:p>
    <w:p>
      <w:r>
        <w:br w:type="page"/>
      </w:r>
    </w:p>
    <w:p>
      <w:pPr>
        <w:pStyle w:val="4"/>
      </w:pPr>
      <w:bookmarkStart w:id="39" w:name="_Toc23560"/>
      <w:r>
        <w:t>6.2 硬约束</w:t>
      </w:r>
      <w:bookmarkEnd w:id="39"/>
    </w:p>
    <w:p>
      <w:r>
        <w:t>描述在不同硬件平台运行时的特殊约束，例如内存方面的约束等。</w:t>
      </w:r>
    </w:p>
    <w:p>
      <w:r>
        <w:t>系统应在以下硬件环境下运行：</w:t>
      </w:r>
    </w:p>
    <w:p>
      <w:r>
        <w:t>1. 服务器：至少4核CPU、8GB内存、100GB硬盘空间</w:t>
      </w:r>
    </w:p>
    <w:p>
      <w:r>
        <w:t>2. 客户端：支持主流浏览器的PC或移动设备</w:t>
      </w:r>
    </w:p>
    <w:p>
      <w:r>
        <w:t>3. 网络：稳定的互联网连接</w:t>
      </w:r>
    </w:p>
    <w:p>
      <w:r>
        <w:br w:type="page"/>
      </w:r>
    </w:p>
    <w:p>
      <w:pPr>
        <w:pStyle w:val="4"/>
      </w:pPr>
      <w:bookmarkStart w:id="40" w:name="_Toc31043"/>
      <w:r>
        <w:t>6.3 技术约束</w:t>
      </w:r>
      <w:bookmarkEnd w:id="40"/>
    </w:p>
    <w:p>
      <w:r>
        <w:t>描述在使用特定的技术的限制，例如接口，数据库，通信协议，以及架构规范等。</w:t>
      </w:r>
    </w:p>
    <w:p>
      <w:r>
        <w:t>系统技术约束包括：</w:t>
      </w:r>
    </w:p>
    <w:p>
      <w:r>
        <w:t>1. 数据库采用MySQL/PostgreSQL等关系型数据库</w:t>
      </w:r>
    </w:p>
    <w:p>
      <w:r>
        <w:t>2. 前端采用Vue.js或React框架</w:t>
      </w:r>
    </w:p>
    <w:p>
      <w:r>
        <w:t>3. 后端采用Java/Python/Node.js等主流开发语言</w:t>
      </w:r>
    </w:p>
    <w:p>
      <w:r>
        <w:t>4. 系统采用B/S架构，支持Web端访问</w:t>
      </w:r>
    </w:p>
    <w:p>
      <w:r>
        <w:t>5. 接口采用RESTful设计规范</w:t>
      </w:r>
    </w:p>
    <w:p>
      <w:r>
        <w:t>6. AI功能依赖第三方大语言模型API服务</w:t>
      </w:r>
    </w:p>
    <w:p>
      <w:r>
        <w:br w:type="page"/>
      </w:r>
    </w:p>
    <w:p>
      <w:pPr>
        <w:pStyle w:val="3"/>
      </w:pPr>
      <w:bookmarkStart w:id="41" w:name="_Toc17399"/>
      <w:r>
        <w:t>7 软件系统属性</w:t>
      </w:r>
      <w:bookmarkEnd w:id="41"/>
    </w:p>
    <w:p>
      <w:r>
        <w:t>详细说明与本软件有关的系统属性。对客户和开发人员都是非常重要的。他们的反映系统的质量方面，如适应性、可移植性、可靠性、安全性、可维护性、可重用性、可测试性、可灵活性等。</w:t>
      </w:r>
    </w:p>
    <w:p>
      <w:r>
        <w:t>每一个属性使用一小节说明，根据需要可以添加子节点。</w:t>
      </w:r>
    </w:p>
    <w:p>
      <w:r>
        <w:br w:type="page"/>
      </w:r>
    </w:p>
    <w:p>
      <w:pPr>
        <w:pStyle w:val="4"/>
      </w:pPr>
      <w:bookmarkStart w:id="42" w:name="_Toc17308"/>
      <w:r>
        <w:t>7.1 可靠性</w:t>
      </w:r>
      <w:bookmarkEnd w:id="42"/>
    </w:p>
    <w:p>
      <w:r>
        <w:rPr>
          <w:color w:val="0000FF"/>
          <w:sz w:val="21"/>
        </w:rPr>
        <w:t>适应性：保证网站在原有的基础上进行升级，对于原有的系统不产生新的业务功能，不影响原有网站的性能。增加安全方面，可恢复性等。</w:t>
      </w:r>
    </w:p>
    <w:p>
      <w:r>
        <w:t>系统应具备高可靠性，确保7x24小时稳定运行。系统应具备故障自动恢复机制，关键数据应进行实时备份。</w:t>
      </w:r>
    </w:p>
    <w:p>
      <w:r>
        <w:t>系统应具备数据备份和恢复能力，当发生系统故障时，能够在最短时间内恢复正常运行。</w:t>
      </w:r>
    </w:p>
    <w:p>
      <w:r>
        <w:rPr>
          <w:color w:val="0000FF"/>
          <w:sz w:val="21"/>
        </w:rPr>
        <w:t>数据备份：当增加的系统或模块在内存不足的情况下，不会影响原有网站的功能失效，数据被自动存储。</w:t>
      </w:r>
    </w:p>
    <w:p>
      <w:r>
        <w:t>系统应支持每日自动数据备份，备份数据应保存至少30天。</w:t>
      </w:r>
    </w:p>
    <w:p>
      <w:r>
        <w:rPr>
          <w:color w:val="0000FF"/>
          <w:sz w:val="21"/>
        </w:rPr>
        <w:t>可恢复性：当出现系统问题时，能够快速恢复网站的正常运行，并且损失最小。</w:t>
      </w:r>
    </w:p>
    <w:p>
      <w:r>
        <w:t>系统应具备快速恢复能力，当出现系统故障时，能够在5分钟内自动恢复或手动恢复到正常状态。</w:t>
      </w:r>
    </w:p>
    <w:p>
      <w:r>
        <w:br w:type="page"/>
      </w:r>
    </w:p>
    <w:p>
      <w:pPr>
        <w:pStyle w:val="4"/>
      </w:pPr>
      <w:bookmarkStart w:id="43" w:name="_Toc4250"/>
      <w:r>
        <w:t>7.2 易用性</w:t>
      </w:r>
      <w:bookmarkEnd w:id="43"/>
    </w:p>
    <w:p>
      <w:r>
        <w:rPr>
          <w:color w:val="0000FF"/>
          <w:sz w:val="21"/>
        </w:rPr>
        <w:t>易用性：具备良好的网站界面设计，使用户容易使用，网站主要高度级小。防止用户误操作或非法数据等。在复杂的过程操作应提供向导功能和帮助。</w:t>
      </w:r>
    </w:p>
    <w:p>
      <w:r>
        <w:t>系统应具备良好的可用性，界面设计应简洁直观，用户无需专业培训即可使用。</w:t>
      </w:r>
    </w:p>
    <w:p>
      <w:r>
        <w:t>系统应提供完善的帮助文档和使用指南，对于复杂操作应提供向导功能。</w:t>
      </w:r>
    </w:p>
    <w:p>
      <w:r>
        <w:t>系统应具备输入验证功能，防止用户误操作或非法数据输入。</w:t>
      </w:r>
    </w:p>
    <w:p>
      <w:r>
        <w:br w:type="page"/>
      </w:r>
    </w:p>
    <w:p>
      <w:pPr>
        <w:pStyle w:val="3"/>
      </w:pPr>
      <w:bookmarkStart w:id="44" w:name="_Toc17482"/>
      <w:r>
        <w:t>8 需求分级</w:t>
      </w:r>
      <w:bookmarkEnd w:id="44"/>
    </w:p>
    <w:p>
      <w:r>
        <w:t>按照以下原则：</w:t>
      </w:r>
    </w:p>
    <w:p>
      <w:r>
        <w:t>A.</w:t>
      </w:r>
      <w:r>
        <w:tab/>
      </w:r>
      <w:r>
        <w:t>重要性</w:t>
      </w:r>
      <w:r>
        <w:tab/>
      </w:r>
      <w:r>
        <w:tab/>
      </w:r>
      <w:r>
        <w:t>对系统和用户的价值，如果产品和产品会被取消。</w:t>
      </w:r>
    </w:p>
    <w:p>
      <w:r>
        <w:t>B.</w:t>
      </w:r>
      <w:r>
        <w:tab/>
      </w:r>
      <w:r>
        <w:t>必要性</w:t>
      </w:r>
      <w:r>
        <w:tab/>
      </w:r>
      <w:r>
        <w:tab/>
      </w:r>
      <w:r>
        <w:t>如果没有该特性，哪些特性会影响产品的成功。</w:t>
      </w:r>
    </w:p>
    <w:p>
      <w:r>
        <w:t>C.</w:t>
      </w:r>
      <w:r>
        <w:tab/>
      </w:r>
      <w:r>
        <w:t>紧急性</w:t>
      </w:r>
      <w:r>
        <w:tab/>
      </w:r>
      <w:r>
        <w:tab/>
      </w:r>
      <w:r>
        <w:t>如果没有该特性，是否影响产品的性能。</w:t>
      </w:r>
    </w:p>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D9E2F3"/>
          </w:tcPr>
          <w:p>
            <w:pPr>
              <w:spacing w:after="0" w:line="240" w:lineRule="auto"/>
            </w:pPr>
            <w:r>
              <w:t>Requirement ID</w:t>
            </w:r>
            <w:r>
              <w:br w:type="textWrapping"/>
            </w:r>
            <w:r>
              <w:t>需求ID</w:t>
            </w:r>
          </w:p>
        </w:tc>
        <w:tc>
          <w:tcPr>
            <w:tcW w:w="2880" w:type="dxa"/>
            <w:shd w:val="clear" w:color="auto" w:fill="D9E2F3"/>
          </w:tcPr>
          <w:p>
            <w:pPr>
              <w:spacing w:after="0" w:line="240" w:lineRule="auto"/>
            </w:pPr>
            <w:r>
              <w:t>Requirement Name</w:t>
            </w:r>
            <w:r>
              <w:br w:type="textWrapping"/>
            </w:r>
            <w:r>
              <w:t>需求名称</w:t>
            </w:r>
          </w:p>
        </w:tc>
        <w:tc>
          <w:tcPr>
            <w:tcW w:w="2880" w:type="dxa"/>
            <w:shd w:val="clear" w:color="auto" w:fill="D9E2F3"/>
          </w:tcPr>
          <w:p>
            <w:pPr>
              <w:spacing w:after="0" w:line="240" w:lineRule="auto"/>
            </w:pPr>
            <w:r>
              <w:t>Classification</w:t>
            </w:r>
            <w:r>
              <w:br w:type="textWrapping"/>
            </w:r>
            <w:r>
              <w:t>需求分级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F001</w:t>
            </w:r>
          </w:p>
        </w:tc>
        <w:tc>
          <w:tcPr>
            <w:tcW w:w="2880" w:type="dxa"/>
          </w:tcPr>
          <w:p>
            <w:pPr>
              <w:spacing w:after="0" w:line="240" w:lineRule="auto"/>
            </w:pPr>
            <w:r>
              <w:t>AI智能问答</w:t>
            </w:r>
          </w:p>
        </w:tc>
        <w:tc>
          <w:tcPr>
            <w:tcW w:w="2880" w:type="dxa"/>
          </w:tcPr>
          <w:p>
            <w:pPr>
              <w:spacing w:after="0" w:line="240" w:lineRule="auto"/>
            </w:pPr>
            <w: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F002</w:t>
            </w:r>
          </w:p>
        </w:tc>
        <w:tc>
          <w:tcPr>
            <w:tcW w:w="2880" w:type="dxa"/>
          </w:tcPr>
          <w:p>
            <w:pPr>
              <w:spacing w:after="0" w:line="240" w:lineRule="auto"/>
            </w:pPr>
            <w:r>
              <w:t>智能学习推荐</w:t>
            </w:r>
          </w:p>
        </w:tc>
        <w:tc>
          <w:tcPr>
            <w:tcW w:w="2880" w:type="dxa"/>
          </w:tcPr>
          <w:p>
            <w:pPr>
              <w:spacing w:after="0" w:line="240" w:lineRule="auto"/>
            </w:pPr>
            <w: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F003</w:t>
            </w:r>
          </w:p>
        </w:tc>
        <w:tc>
          <w:tcPr>
            <w:tcW w:w="2880" w:type="dxa"/>
          </w:tcPr>
          <w:p>
            <w:pPr>
              <w:spacing w:after="0" w:line="240" w:lineRule="auto"/>
            </w:pPr>
            <w:r>
              <w:t>课堂互动</w:t>
            </w:r>
          </w:p>
        </w:tc>
        <w:tc>
          <w:tcPr>
            <w:tcW w:w="2880" w:type="dxa"/>
          </w:tcPr>
          <w:p>
            <w:pPr>
              <w:spacing w:after="0" w:line="240" w:lineRule="auto"/>
            </w:pPr>
            <w: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F004</w:t>
            </w:r>
          </w:p>
        </w:tc>
        <w:tc>
          <w:tcPr>
            <w:tcW w:w="2880" w:type="dxa"/>
          </w:tcPr>
          <w:p>
            <w:pPr>
              <w:spacing w:after="0" w:line="240" w:lineRule="auto"/>
            </w:pPr>
            <w:r>
              <w:t>学情分析</w:t>
            </w:r>
          </w:p>
        </w:tc>
        <w:tc>
          <w:tcPr>
            <w:tcW w:w="2880" w:type="dxa"/>
          </w:tcPr>
          <w:p>
            <w:pPr>
              <w:spacing w:after="0" w:line="240" w:lineRule="auto"/>
            </w:pPr>
            <w: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F005</w:t>
            </w:r>
          </w:p>
        </w:tc>
        <w:tc>
          <w:tcPr>
            <w:tcW w:w="2880" w:type="dxa"/>
          </w:tcPr>
          <w:p>
            <w:pPr>
              <w:spacing w:after="0" w:line="240" w:lineRule="auto"/>
            </w:pPr>
            <w:r>
              <w:t>AI教师助手</w:t>
            </w:r>
          </w:p>
        </w:tc>
        <w:tc>
          <w:tcPr>
            <w:tcW w:w="2880" w:type="dxa"/>
          </w:tcPr>
          <w:p>
            <w:pPr>
              <w:spacing w:after="0" w:line="240" w:lineRule="auto"/>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F006</w:t>
            </w:r>
          </w:p>
        </w:tc>
        <w:tc>
          <w:tcPr>
            <w:tcW w:w="2880" w:type="dxa"/>
          </w:tcPr>
          <w:p>
            <w:pPr>
              <w:spacing w:after="0" w:line="240" w:lineRule="auto"/>
            </w:pPr>
            <w:r>
              <w:t>智能题目生成</w:t>
            </w:r>
          </w:p>
        </w:tc>
        <w:tc>
          <w:tcPr>
            <w:tcW w:w="2880" w:type="dxa"/>
          </w:tcPr>
          <w:p>
            <w:pPr>
              <w:spacing w:after="0" w:line="240" w:lineRule="auto"/>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F007</w:t>
            </w:r>
          </w:p>
        </w:tc>
        <w:tc>
          <w:tcPr>
            <w:tcW w:w="2880" w:type="dxa"/>
          </w:tcPr>
          <w:p>
            <w:pPr>
              <w:spacing w:after="0" w:line="240" w:lineRule="auto"/>
            </w:pPr>
            <w:r>
              <w:t>智能批改</w:t>
            </w:r>
          </w:p>
        </w:tc>
        <w:tc>
          <w:tcPr>
            <w:tcW w:w="2880" w:type="dxa"/>
          </w:tcPr>
          <w:p>
            <w:pPr>
              <w:spacing w:after="0" w:line="240" w:lineRule="auto"/>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F008</w:t>
            </w:r>
          </w:p>
        </w:tc>
        <w:tc>
          <w:tcPr>
            <w:tcW w:w="2880" w:type="dxa"/>
          </w:tcPr>
          <w:p>
            <w:pPr>
              <w:spacing w:after="0" w:line="240" w:lineRule="auto"/>
            </w:pPr>
            <w:r>
              <w:t>课程知识图谱</w:t>
            </w:r>
          </w:p>
        </w:tc>
        <w:tc>
          <w:tcPr>
            <w:tcW w:w="2880" w:type="dxa"/>
          </w:tcPr>
          <w:p>
            <w:pPr>
              <w:spacing w:after="0" w:line="240" w:lineRule="auto"/>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F009</w:t>
            </w:r>
          </w:p>
        </w:tc>
        <w:tc>
          <w:tcPr>
            <w:tcW w:w="2880" w:type="dxa"/>
          </w:tcPr>
          <w:p>
            <w:pPr>
              <w:spacing w:after="0" w:line="240" w:lineRule="auto"/>
            </w:pPr>
            <w:r>
              <w:t>学习任务系统</w:t>
            </w:r>
          </w:p>
        </w:tc>
        <w:tc>
          <w:tcPr>
            <w:tcW w:w="2880" w:type="dxa"/>
          </w:tcPr>
          <w:p>
            <w:pPr>
              <w:spacing w:after="0" w:line="240" w:lineRule="auto"/>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F010</w:t>
            </w:r>
          </w:p>
        </w:tc>
        <w:tc>
          <w:tcPr>
            <w:tcW w:w="2880" w:type="dxa"/>
          </w:tcPr>
          <w:p>
            <w:pPr>
              <w:spacing w:after="0" w:line="240" w:lineRule="auto"/>
            </w:pPr>
            <w:r>
              <w:t>错题本</w:t>
            </w:r>
          </w:p>
        </w:tc>
        <w:tc>
          <w:tcPr>
            <w:tcW w:w="2880" w:type="dxa"/>
          </w:tcPr>
          <w:p>
            <w:pPr>
              <w:spacing w:after="0" w:line="240" w:lineRule="auto"/>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F011</w:t>
            </w:r>
          </w:p>
        </w:tc>
        <w:tc>
          <w:tcPr>
            <w:tcW w:w="2880" w:type="dxa"/>
          </w:tcPr>
          <w:p>
            <w:pPr>
              <w:spacing w:after="0" w:line="240" w:lineRule="auto"/>
            </w:pPr>
            <w:r>
              <w:t>语音互动</w:t>
            </w:r>
          </w:p>
        </w:tc>
        <w:tc>
          <w:tcPr>
            <w:tcW w:w="2880" w:type="dxa"/>
          </w:tcPr>
          <w:p>
            <w:pPr>
              <w:spacing w:after="0" w:line="240" w:lineRule="auto"/>
            </w:pPr>
            <w:r>
              <w:t>P2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F012</w:t>
            </w:r>
          </w:p>
        </w:tc>
        <w:tc>
          <w:tcPr>
            <w:tcW w:w="2880" w:type="dxa"/>
          </w:tcPr>
          <w:p>
            <w:pPr>
              <w:spacing w:after="0" w:line="240" w:lineRule="auto"/>
            </w:pPr>
            <w:r>
              <w:t>学习激励系统</w:t>
            </w:r>
          </w:p>
        </w:tc>
        <w:tc>
          <w:tcPr>
            <w:tcW w:w="2880" w:type="dxa"/>
          </w:tcPr>
          <w:p>
            <w:pPr>
              <w:spacing w:after="0" w:line="240" w:lineRule="auto"/>
            </w:pPr>
            <w:r>
              <w:t>P2</w:t>
            </w:r>
          </w:p>
        </w:tc>
      </w:tr>
      <w:tr>
        <w:tblPrEx>
          <w:tblCellMar>
            <w:top w:w="0" w:type="dxa"/>
            <w:left w:w="108" w:type="dxa"/>
            <w:bottom w:w="0" w:type="dxa"/>
            <w:right w:w="108" w:type="dxa"/>
          </w:tblCellMar>
        </w:tblPrEx>
        <w:trPr>
          <w:jc w:val="center"/>
        </w:trPr>
        <w:tc>
          <w:tcPr>
            <w:tcW w:w="2880" w:type="dxa"/>
          </w:tcPr>
          <w:p>
            <w:pPr>
              <w:spacing w:after="0" w:line="240" w:lineRule="auto"/>
            </w:pPr>
            <w:r>
              <w:t>F013</w:t>
            </w:r>
          </w:p>
        </w:tc>
        <w:tc>
          <w:tcPr>
            <w:tcW w:w="2880" w:type="dxa"/>
          </w:tcPr>
          <w:p>
            <w:pPr>
              <w:spacing w:after="0" w:line="240" w:lineRule="auto"/>
            </w:pPr>
            <w:r>
              <w:t>教师教学看板</w:t>
            </w:r>
          </w:p>
        </w:tc>
        <w:tc>
          <w:tcPr>
            <w:tcW w:w="2880" w:type="dxa"/>
          </w:tcPr>
          <w:p>
            <w:pPr>
              <w:spacing w:after="0" w:line="240" w:lineRule="auto"/>
            </w:pPr>
            <w:r>
              <w:t>P2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line="240" w:lineRule="auto"/>
            </w:pPr>
            <w:r>
              <w:t>F014</w:t>
            </w:r>
          </w:p>
        </w:tc>
        <w:tc>
          <w:tcPr>
            <w:tcW w:w="2880" w:type="dxa"/>
          </w:tcPr>
          <w:p>
            <w:pPr>
              <w:spacing w:after="0" w:line="240" w:lineRule="auto"/>
            </w:pPr>
            <w:r>
              <w:t>学习报告</w:t>
            </w:r>
          </w:p>
        </w:tc>
        <w:tc>
          <w:tcPr>
            <w:tcW w:w="2880" w:type="dxa"/>
          </w:tcPr>
          <w:p>
            <w:pPr>
              <w:spacing w:after="0" w:line="240" w:lineRule="auto"/>
            </w:pPr>
            <w:r>
              <w:t>P2</w:t>
            </w:r>
          </w:p>
        </w:tc>
      </w:tr>
    </w:tbl>
    <w:p>
      <w:r>
        <w:br w:type="page"/>
      </w:r>
    </w:p>
    <w:p>
      <w:pPr>
        <w:pStyle w:val="3"/>
      </w:pPr>
      <w:bookmarkStart w:id="45" w:name="_Toc7663"/>
      <w:r>
        <w:t>9 附录</w:t>
      </w:r>
      <w:bookmarkEnd w:id="45"/>
    </w:p>
    <w:p>
      <w:r>
        <w:t>系统功能模块图和主要名词解释模板，做为附录。</w:t>
      </w:r>
    </w:p>
    <w:p/>
    <w:p>
      <w:pPr>
        <w:outlineLvl w:val="0"/>
      </w:pPr>
      <w:bookmarkStart w:id="46" w:name="_Toc9430"/>
      <w:r>
        <w:t>附录A：术语表</w:t>
      </w:r>
      <w:bookmarkEnd w:id="46"/>
    </w:p>
    <w:p>
      <w:r>
        <w:t>AI - 人工智能(Artificial Intelligence)</w:t>
      </w:r>
    </w:p>
    <w:p>
      <w:r>
        <w:t>SRS - 软件需求规格说明书(Software Requirement Specification)</w:t>
      </w:r>
    </w:p>
    <w:p>
      <w:r>
        <w:t>LLM - 大语言模型(Large Language Model)</w:t>
      </w:r>
    </w:p>
    <w:p>
      <w:r>
        <w:t>API - 应用程序编程接口(Application Programming Interface)</w:t>
      </w:r>
    </w:p>
    <w:p>
      <w:r>
        <w:t>UI - 用户界面(User Interface)</w:t>
      </w:r>
    </w:p>
    <w:p/>
    <w:p>
      <w:pPr>
        <w:outlineLvl w:val="0"/>
      </w:pPr>
      <w:bookmarkStart w:id="47" w:name="_Toc16081"/>
      <w:r>
        <w:t>附录B：参考文献</w:t>
      </w:r>
      <w:bookmarkEnd w:id="47"/>
    </w:p>
    <w:p>
      <w:r>
        <w:t>智能互动教学平台需求调研报告 V1.0</w:t>
      </w:r>
    </w:p>
    <w:p>
      <w:r>
        <w:t>IEEE 830-1998 软件需求规格说明推荐规范</w:t>
      </w:r>
    </w:p>
    <w:p>
      <w:r>
        <w:t>GB/T 8567-2006 计算机软件文档编制规范</w:t>
      </w:r>
    </w:p>
    <w:p/>
    <w:p>
      <w:pPr>
        <w:outlineLvl w:val="0"/>
      </w:pPr>
      <w:bookmarkStart w:id="48" w:name="_Toc26170"/>
      <w:r>
        <w:t>附录C：需求追踪矩阵</w:t>
      </w:r>
      <w:bookmarkEnd w:id="48"/>
    </w:p>
    <w:p>
      <w:r>
        <w:t>（待补充）</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细黑">
    <w:panose1 w:val="02010600040101010101"/>
    <w:charset w:val="86"/>
    <w:family w:val="auto"/>
    <w:pitch w:val="default"/>
    <w:sig w:usb0="00000287" w:usb1="080F0000" w:usb2="00000000" w:usb3="00000000" w:csb0="0004009F" w:csb1="DFD7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2237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封面表格文本"/>
    <w:basedOn w:val="1"/>
    <w:qFormat/>
    <w:uiPriority w:val="0"/>
    <w:pPr>
      <w:keepNext/>
      <w:autoSpaceDE w:val="0"/>
      <w:autoSpaceDN w:val="0"/>
      <w:adjustRightInd w:val="0"/>
      <w:jc w:val="center"/>
    </w:pPr>
    <w:rPr>
      <w:rFonts w:ascii="Arial" w:hAnsi="Arial"/>
      <w:kern w:val="0"/>
      <w:szCs w:val="21"/>
    </w:rPr>
  </w:style>
  <w:style w:type="paragraph" w:customStyle="1" w:styleId="165">
    <w:name w:val="表格文本"/>
    <w:basedOn w:val="1"/>
    <w:qFormat/>
    <w:uiPriority w:val="0"/>
    <w:pPr>
      <w:keepNext/>
      <w:tabs>
        <w:tab w:val="decimal" w:pos="0"/>
      </w:tabs>
      <w:autoSpaceDE w:val="0"/>
      <w:autoSpaceDN w:val="0"/>
      <w:adjustRightInd w:val="0"/>
      <w:jc w:val="left"/>
    </w:pPr>
    <w:rPr>
      <w:rFonts w:ascii="Arial" w:hAnsi="Arial"/>
      <w:kern w:val="0"/>
      <w:szCs w:val="21"/>
    </w:rPr>
  </w:style>
  <w:style w:type="paragraph" w:customStyle="1" w:styleId="166">
    <w:name w:val="缺省文本"/>
    <w:basedOn w:val="1"/>
    <w:qFormat/>
    <w:uiPriority w:val="0"/>
    <w:pPr>
      <w:keepNext/>
      <w:autoSpaceDE w:val="0"/>
      <w:autoSpaceDN w:val="0"/>
      <w:adjustRightInd w:val="0"/>
      <w:spacing w:line="360" w:lineRule="auto"/>
      <w:jc w:val="left"/>
    </w:pPr>
    <w:rPr>
      <w:rFonts w:ascii="Arial" w:hAnsi="Arial"/>
      <w:kern w:val="0"/>
      <w:szCs w:val="21"/>
    </w:rPr>
  </w:style>
  <w:style w:type="paragraph" w:customStyle="1" w:styleId="167">
    <w:name w:val="WPSOffice手动目录 1"/>
    <w:uiPriority w:val="0"/>
    <w:pPr>
      <w:ind w:leftChars="0"/>
    </w:pPr>
    <w:rPr>
      <w:sz w:val="20"/>
      <w:szCs w:val="20"/>
    </w:rPr>
  </w:style>
  <w:style w:type="paragraph" w:customStyle="1" w:styleId="168">
    <w:name w:val="WPSOffice手动目录 2"/>
    <w:uiPriority w:val="0"/>
    <w:pPr>
      <w:ind w:leftChars="200"/>
    </w:pPr>
    <w:rPr>
      <w:sz w:val="20"/>
      <w:szCs w:val="20"/>
    </w:rPr>
  </w:style>
  <w:style w:type="paragraph" w:customStyle="1" w:styleId="169">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WPS_1719401573</cp:lastModifiedBy>
  <dcterms:modified xsi:type="dcterms:W3CDTF">2026-09-07T01:41:57Z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